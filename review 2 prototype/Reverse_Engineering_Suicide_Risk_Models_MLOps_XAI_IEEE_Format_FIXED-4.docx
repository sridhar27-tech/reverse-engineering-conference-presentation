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5F50E">
      <w:pPr>
        <w:pStyle w:val="5"/>
        <w:spacing w:line="228" w:lineRule="auto"/>
        <w:rPr>
          <w:color w:val="1B1B1B"/>
          <w:spacing w:val="-2"/>
          <w:w w:val="90"/>
          <w:sz w:val="18"/>
        </w:rPr>
      </w:pPr>
      <w:bookmarkStart w:id="543" w:name="_GoBack"/>
      <w:bookmarkStart w:id="0" w:name="Models with MLOps and Explainable AI"/>
      <w:bookmarkEnd w:id="0"/>
      <w:bookmarkStart w:id="1" w:name="Dept. of Artificial Intelligence and Dat"/>
      <w:bookmarkEnd w:id="1"/>
      <w:bookmarkStart w:id="2" w:name="and Data Science"/>
      <w:bookmarkEnd w:id="2"/>
      <w:bookmarkStart w:id="3" w:name="Further, the pre-training takes it furth"/>
      <w:bookmarkEnd w:id="3"/>
      <w:bookmarkStart w:id="4" w:name="Traditional mental-health risk assessmen"/>
      <w:bookmarkEnd w:id="4"/>
      <w:bookmarkStart w:id="5" w:name="Identify the linguistic, emotional, cont"/>
      <w:bookmarkEnd w:id="5"/>
      <w:bookmarkStart w:id="6" w:name="Dr. Mahalingam College of Engineering an"/>
      <w:bookmarkEnd w:id="6"/>
      <w:bookmarkStart w:id="7" w:name="Abstract — A trained language model can "/>
      <w:bookmarkEnd w:id="7"/>
      <w:bookmarkStart w:id="8" w:name="B. Objectives"/>
      <w:bookmarkEnd w:id="8"/>
      <w:bookmarkStart w:id="9" w:name="Evaluate INT8 quantization, pruning, and"/>
      <w:bookmarkEnd w:id="9"/>
      <w:bookmarkStart w:id="10" w:name="Provide clinician-oriented explanations "/>
      <w:bookmarkEnd w:id="10"/>
      <w:bookmarkStart w:id="11" w:name="Sridhar M"/>
      <w:bookmarkEnd w:id="11"/>
      <w:bookmarkStart w:id="12" w:name="Dr. Mahalingam College of Engineering an"/>
      <w:bookmarkEnd w:id="12"/>
      <w:bookmarkStart w:id="13" w:name="Suicide risk prediction, reverse enginee"/>
      <w:bookmarkEnd w:id="13"/>
      <w:bookmarkStart w:id="14" w:name="Reverse Engineering Suicide Risk Predict"/>
      <w:bookmarkEnd w:id="14"/>
      <w:bookmarkStart w:id="15" w:name="Existing suicide-risk classifiers can pr"/>
      <w:bookmarkEnd w:id="15"/>
      <w:bookmarkStart w:id="16" w:name="Audit subgroup behavior and robustness b"/>
      <w:bookmarkEnd w:id="16"/>
      <w:bookmarkStart w:id="17" w:name="Irfan Basha R"/>
      <w:bookmarkEnd w:id="17"/>
      <w:bookmarkStart w:id="18" w:name="I. INTRODUCTION"/>
      <w:bookmarkEnd w:id="18"/>
      <w:bookmarkStart w:id="19" w:name="Ms.M.RAJALAKSHMI,[AP/SS],    AI&amp;DS"/>
      <w:bookmarkEnd w:id="19"/>
      <w:bookmarkStart w:id="20" w:name="Maha Mathesh RajaB"/>
      <w:bookmarkEnd w:id="20"/>
      <w:bookmarkStart w:id="21" w:name="Dept. of Artificial Intelligence"/>
      <w:bookmarkEnd w:id="21"/>
      <w:bookmarkStart w:id="22" w:name="Build an MLOps lifecycle that covers dat"/>
      <w:bookmarkEnd w:id="22"/>
      <w:bookmarkStart w:id="23" w:name="II.EXISTING SYSTEM"/>
      <w:bookmarkEnd w:id="23"/>
      <w:bookmarkStart w:id="24" w:name="What exists today spans keyword and rule"/>
      <w:bookmarkEnd w:id="24"/>
      <w:bookmarkStart w:id="25" w:name="XXX-X-XXXX-XXXX-X/XX/$XX.00 ©20XX IEEE"/>
      <w:bookmarkEnd w:id="25"/>
      <w:r>
        <w:rPr>
          <w:w w:val="90"/>
        </w:rPr>
        <w:t xml:space="preserve">Reverse Engineering Suicide Risk Prediction </w:t>
      </w:r>
      <w:r>
        <w:rPr>
          <w:spacing w:val="-10"/>
        </w:rPr>
        <w:t>Models</w:t>
      </w:r>
      <w:r>
        <w:rPr>
          <w:spacing w:val="-48"/>
        </w:rPr>
        <w:t xml:space="preserve"> </w:t>
      </w:r>
      <w:r>
        <w:rPr>
          <w:spacing w:val="-10"/>
        </w:rPr>
        <w:t>with</w:t>
      </w:r>
      <w:r>
        <w:rPr>
          <w:spacing w:val="-48"/>
        </w:rPr>
        <w:t xml:space="preserve"> </w:t>
      </w:r>
      <w:r>
        <w:rPr>
          <w:spacing w:val="-10"/>
        </w:rPr>
        <w:t>MLOps</w:t>
      </w:r>
      <w:r>
        <w:rPr>
          <w:spacing w:val="-48"/>
        </w:rPr>
        <w:t xml:space="preserve"> </w:t>
      </w:r>
      <w:r>
        <w:rPr>
          <w:spacing w:val="-10"/>
        </w:rPr>
        <w:t>and</w:t>
      </w:r>
      <w:r>
        <w:rPr>
          <w:spacing w:val="-48"/>
        </w:rPr>
        <w:t xml:space="preserve"> </w:t>
      </w:r>
      <w:r>
        <w:rPr>
          <w:spacing w:val="-10"/>
        </w:rPr>
        <w:t>Explainable</w:t>
      </w:r>
      <w:r>
        <w:rPr>
          <w:spacing w:val="-48"/>
        </w:rPr>
        <w:t xml:space="preserve"> </w:t>
      </w:r>
      <w:r>
        <w:rPr>
          <w:spacing w:val="-10"/>
        </w:rPr>
        <w:t>AI</w:t>
      </w:r>
    </w:p>
    <w:p w14:paraId="7E922DE1">
      <w:pPr>
        <w:spacing w:before="6" w:line="266" w:lineRule="auto"/>
        <w:ind w:left="4291" w:right="4542" w:firstLine="0"/>
        <w:jc w:val="center"/>
        <w:rPr>
          <w:color w:val="1B1B1B"/>
          <w:spacing w:val="-2"/>
          <w:w w:val="90"/>
          <w:sz w:val="18"/>
        </w:rPr>
      </w:pPr>
    </w:p>
    <w:p w14:paraId="5C223CBD">
      <w:pPr>
        <w:spacing w:before="6" w:line="266" w:lineRule="auto"/>
        <w:ind w:left="4291" w:right="4542" w:firstLine="0"/>
        <w:jc w:val="center"/>
        <w:rPr>
          <w:sz w:val="18"/>
        </w:rPr>
      </w:pPr>
      <w:r>
        <w:rPr>
          <w:color w:val="1B1B1B"/>
          <w:spacing w:val="-2"/>
          <w:w w:val="90"/>
          <w:sz w:val="18"/>
        </w:rPr>
        <w:t xml:space="preserve">Ms.M.RAJALAKSHMI,[AP/SS], </w:t>
      </w:r>
      <w:r>
        <w:rPr>
          <w:color w:val="1B1B1B"/>
          <w:spacing w:val="-2"/>
          <w:sz w:val="18"/>
        </w:rPr>
        <w:t>AI&amp;DS</w:t>
      </w:r>
    </w:p>
    <w:p w14:paraId="6EA0ED41">
      <w:pPr>
        <w:spacing w:before="30" w:line="216" w:lineRule="auto"/>
        <w:ind w:left="4122" w:right="4187" w:firstLine="0"/>
        <w:jc w:val="center"/>
        <w:rPr>
          <w:sz w:val="18"/>
        </w:rPr>
      </w:pPr>
      <w:r>
        <w:rPr>
          <w:color w:val="1B1B1B"/>
          <w:w w:val="90"/>
          <w:sz w:val="18"/>
        </w:rPr>
        <w:t>Dr.</w:t>
      </w:r>
      <w:r>
        <w:rPr>
          <w:color w:val="1B1B1B"/>
          <w:spacing w:val="-1"/>
          <w:w w:val="90"/>
          <w:sz w:val="18"/>
        </w:rPr>
        <w:t xml:space="preserve"> </w:t>
      </w:r>
      <w:r>
        <w:rPr>
          <w:color w:val="1B1B1B"/>
          <w:w w:val="90"/>
          <w:sz w:val="18"/>
        </w:rPr>
        <w:t>Mahalingam</w:t>
      </w:r>
      <w:r>
        <w:rPr>
          <w:color w:val="1B1B1B"/>
          <w:spacing w:val="-1"/>
          <w:w w:val="90"/>
          <w:sz w:val="18"/>
        </w:rPr>
        <w:t xml:space="preserve"> </w:t>
      </w:r>
      <w:r>
        <w:rPr>
          <w:color w:val="1B1B1B"/>
          <w:w w:val="90"/>
          <w:sz w:val="18"/>
        </w:rPr>
        <w:t>College</w:t>
      </w:r>
      <w:r>
        <w:rPr>
          <w:color w:val="1B1B1B"/>
          <w:spacing w:val="-1"/>
          <w:w w:val="90"/>
          <w:sz w:val="18"/>
        </w:rPr>
        <w:t xml:space="preserve"> </w:t>
      </w:r>
      <w:r>
        <w:rPr>
          <w:color w:val="1B1B1B"/>
          <w:w w:val="90"/>
          <w:sz w:val="18"/>
        </w:rPr>
        <w:t>of</w:t>
      </w:r>
      <w:r>
        <w:rPr>
          <w:color w:val="1B1B1B"/>
          <w:spacing w:val="-1"/>
          <w:w w:val="90"/>
          <w:sz w:val="18"/>
        </w:rPr>
        <w:t xml:space="preserve"> </w:t>
      </w:r>
      <w:r>
        <w:rPr>
          <w:color w:val="1B1B1B"/>
          <w:w w:val="90"/>
          <w:sz w:val="18"/>
        </w:rPr>
        <w:t xml:space="preserve">Engineering </w:t>
      </w:r>
      <w:r>
        <w:rPr>
          <w:color w:val="1B1B1B"/>
          <w:sz w:val="18"/>
        </w:rPr>
        <w:t>and</w:t>
      </w:r>
      <w:r>
        <w:rPr>
          <w:color w:val="1B1B1B"/>
          <w:spacing w:val="-19"/>
          <w:sz w:val="18"/>
        </w:rPr>
        <w:t xml:space="preserve"> </w:t>
      </w:r>
      <w:r>
        <w:rPr>
          <w:color w:val="1B1B1B"/>
          <w:sz w:val="18"/>
        </w:rPr>
        <w:t>Technology</w:t>
      </w:r>
      <w:r>
        <w:rPr>
          <w:color w:val="1B1B1B"/>
          <w:spacing w:val="-19"/>
          <w:sz w:val="18"/>
        </w:rPr>
        <w:t xml:space="preserve"> </w:t>
      </w:r>
      <w:r>
        <w:rPr>
          <w:color w:val="1B1B1B"/>
          <w:sz w:val="18"/>
        </w:rPr>
        <w:t>Tamil</w:t>
      </w:r>
      <w:r>
        <w:rPr>
          <w:color w:val="1B1B1B"/>
          <w:spacing w:val="-19"/>
          <w:sz w:val="18"/>
        </w:rPr>
        <w:t xml:space="preserve"> </w:t>
      </w:r>
      <w:r>
        <w:rPr>
          <w:color w:val="1B1B1B"/>
          <w:sz w:val="18"/>
        </w:rPr>
        <w:t>Nadu,</w:t>
      </w:r>
      <w:r>
        <w:rPr>
          <w:color w:val="1B1B1B"/>
          <w:spacing w:val="-19"/>
          <w:sz w:val="18"/>
        </w:rPr>
        <w:t xml:space="preserve"> </w:t>
      </w:r>
      <w:r>
        <w:rPr>
          <w:color w:val="1B1B1B"/>
          <w:sz w:val="18"/>
        </w:rPr>
        <w:t>India</w:t>
      </w:r>
    </w:p>
    <w:p w14:paraId="4875FFDC">
      <w:pPr>
        <w:spacing w:after="0" w:line="216" w:lineRule="auto"/>
        <w:jc w:val="center"/>
        <w:rPr>
          <w:sz w:val="18"/>
        </w:rPr>
        <w:sectPr>
          <w:type w:val="continuous"/>
          <w:pgSz w:w="11910" w:h="16850"/>
          <w:pgMar w:top="480" w:right="283" w:bottom="280" w:left="283" w:header="720" w:footer="720" w:gutter="0"/>
          <w:cols w:space="720" w:num="1"/>
        </w:sectPr>
      </w:pPr>
    </w:p>
    <w:p w14:paraId="776C5923">
      <w:pPr>
        <w:spacing w:before="193"/>
        <w:ind w:left="448" w:right="0" w:firstLine="0"/>
        <w:jc w:val="center"/>
        <w:rPr>
          <w:rFonts w:hint="default" w:ascii="Tahoma" w:hAnsi="Tahoma" w:cs="Tahoma"/>
          <w:sz w:val="18"/>
          <w:lang w:val="en-US"/>
        </w:rPr>
      </w:pPr>
      <w:r>
        <w:rPr>
          <w:rFonts w:hint="default" w:ascii="Tahoma" w:hAnsi="Tahoma" w:cs="Tahoma"/>
          <w:w w:val="90"/>
          <w:sz w:val="18"/>
        </w:rPr>
        <w:t>Maha</w:t>
      </w:r>
      <w:r>
        <w:rPr>
          <w:rFonts w:hint="default" w:ascii="Tahoma" w:hAnsi="Tahoma" w:cs="Tahoma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>Mathesh</w:t>
      </w:r>
      <w:r>
        <w:rPr>
          <w:rFonts w:hint="default" w:ascii="Tahoma" w:hAnsi="Tahoma" w:cs="Tahoma"/>
          <w:spacing w:val="-1"/>
          <w:sz w:val="18"/>
        </w:rPr>
        <w:t xml:space="preserve"> </w:t>
      </w:r>
      <w:r>
        <w:rPr>
          <w:rFonts w:hint="default" w:ascii="Tahoma" w:hAnsi="Tahoma" w:cs="Tahoma"/>
          <w:spacing w:val="-2"/>
          <w:w w:val="90"/>
          <w:sz w:val="18"/>
        </w:rPr>
        <w:t>Raja</w:t>
      </w:r>
      <w:r>
        <w:rPr>
          <w:rFonts w:hint="default" w:ascii="Tahoma" w:hAnsi="Tahoma" w:cs="Tahoma"/>
          <w:spacing w:val="-2"/>
          <w:w w:val="90"/>
          <w:sz w:val="18"/>
          <w:lang w:val="en-US"/>
        </w:rPr>
        <w:t xml:space="preserve"> B</w:t>
      </w:r>
    </w:p>
    <w:p w14:paraId="5887EB0D">
      <w:pPr>
        <w:spacing w:before="9" w:line="247" w:lineRule="auto"/>
        <w:ind w:left="494" w:right="0" w:firstLine="0"/>
        <w:jc w:val="center"/>
        <w:rPr>
          <w:rFonts w:hint="default" w:ascii="Tahoma" w:hAnsi="Tahoma" w:cs="Tahoma"/>
          <w:i w:val="0"/>
          <w:iCs/>
          <w:sz w:val="20"/>
          <w:szCs w:val="24"/>
        </w:rPr>
      </w:pPr>
      <w:r>
        <w:rPr>
          <w:rFonts w:hint="default" w:ascii="Tahoma" w:hAnsi="Tahoma" w:cs="Tahoma"/>
          <w:i w:val="0"/>
          <w:iCs/>
          <w:w w:val="85"/>
          <w:sz w:val="20"/>
          <w:szCs w:val="24"/>
        </w:rPr>
        <w:t xml:space="preserve">Dept. of Artificial Intelligence </w:t>
      </w:r>
      <w:r>
        <w:rPr>
          <w:rFonts w:hint="default" w:ascii="Tahoma" w:hAnsi="Tahoma" w:cs="Tahoma"/>
          <w:i w:val="0"/>
          <w:iCs/>
          <w:sz w:val="20"/>
          <w:szCs w:val="24"/>
        </w:rPr>
        <w:t>and Data Science</w:t>
      </w:r>
    </w:p>
    <w:p w14:paraId="374CD2A8">
      <w:pPr>
        <w:spacing w:before="15" w:line="216" w:lineRule="auto"/>
        <w:ind w:left="638" w:right="0" w:firstLine="0"/>
        <w:jc w:val="center"/>
        <w:rPr>
          <w:rFonts w:hint="default" w:ascii="Tahoma" w:hAnsi="Tahoma" w:cs="Tahoma"/>
          <w:sz w:val="18"/>
        </w:rPr>
      </w:pPr>
      <w:r>
        <w:rPr>
          <w:rFonts w:hint="default" w:ascii="Tahoma" w:hAnsi="Tahoma" w:cs="Tahoma"/>
          <w:sz w:val="18"/>
        </w:rPr>
        <w:t>Dr.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>Mahalingam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>College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 xml:space="preserve">of </w:t>
      </w:r>
      <w:r>
        <w:rPr>
          <w:rFonts w:hint="default" w:ascii="Tahoma" w:hAnsi="Tahoma" w:cs="Tahoma"/>
          <w:w w:val="90"/>
          <w:sz w:val="18"/>
        </w:rPr>
        <w:t>Engineering</w:t>
      </w:r>
      <w:r>
        <w:rPr>
          <w:rFonts w:hint="default" w:ascii="Tahoma" w:hAnsi="Tahoma" w:cs="Tahoma"/>
          <w:spacing w:val="-2"/>
          <w:w w:val="90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>and</w:t>
      </w:r>
      <w:r>
        <w:rPr>
          <w:rFonts w:hint="default" w:ascii="Tahoma" w:hAnsi="Tahoma" w:cs="Tahoma"/>
          <w:spacing w:val="-2"/>
          <w:w w:val="90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 xml:space="preserve">Technology </w:t>
      </w:r>
      <w:r>
        <w:rPr>
          <w:rFonts w:hint="default" w:ascii="Tahoma" w:hAnsi="Tahoma" w:cs="Tahoma"/>
          <w:sz w:val="18"/>
        </w:rPr>
        <w:t>Tamil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z w:val="18"/>
        </w:rPr>
        <w:t>Nadu,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z w:val="18"/>
        </w:rPr>
        <w:t>India</w:t>
      </w:r>
    </w:p>
    <w:p w14:paraId="0DE6A078">
      <w:pPr>
        <w:pStyle w:val="4"/>
        <w:spacing w:before="24"/>
        <w:rPr>
          <w:rFonts w:hint="default" w:ascii="Tahoma" w:hAnsi="Tahoma" w:cs="Tahoma"/>
          <w:sz w:val="18"/>
        </w:rPr>
      </w:pPr>
      <w:r>
        <w:rPr>
          <w:rFonts w:hint="default" w:ascii="Tahoma" w:hAnsi="Tahoma" w:cs="Tahoma"/>
        </w:rPr>
        <w:br w:type="column"/>
      </w:r>
    </w:p>
    <w:p w14:paraId="2368914E">
      <w:pPr>
        <w:spacing w:before="0" w:line="213" w:lineRule="exact"/>
        <w:ind w:left="511" w:right="2" w:firstLine="0"/>
        <w:jc w:val="center"/>
        <w:rPr>
          <w:rFonts w:hint="default" w:ascii="Tahoma" w:hAnsi="Tahoma" w:cs="Tahoma"/>
          <w:sz w:val="18"/>
          <w:lang w:val="en-US"/>
        </w:rPr>
      </w:pPr>
      <w:r>
        <w:rPr>
          <w:rFonts w:hint="default" w:ascii="Tahoma" w:hAnsi="Tahoma" w:cs="Tahoma"/>
          <w:w w:val="90"/>
          <w:sz w:val="18"/>
        </w:rPr>
        <w:t>Irfan</w:t>
      </w:r>
      <w:r>
        <w:rPr>
          <w:rFonts w:hint="default" w:ascii="Tahoma" w:hAnsi="Tahoma" w:cs="Tahoma"/>
          <w:spacing w:val="-6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>Basha</w:t>
      </w:r>
      <w:r>
        <w:rPr>
          <w:rFonts w:hint="default" w:ascii="Tahoma" w:hAnsi="Tahoma" w:cs="Tahoma"/>
          <w:spacing w:val="-5"/>
          <w:sz w:val="18"/>
        </w:rPr>
        <w:t xml:space="preserve"> </w:t>
      </w:r>
      <w:r>
        <w:rPr>
          <w:rFonts w:hint="default" w:ascii="Tahoma" w:hAnsi="Tahoma" w:cs="Tahoma"/>
          <w:spacing w:val="-5"/>
          <w:sz w:val="18"/>
          <w:lang w:val="en-US"/>
        </w:rPr>
        <w:t>R</w:t>
      </w:r>
    </w:p>
    <w:p w14:paraId="4C387FE1">
      <w:pPr>
        <w:spacing w:before="5" w:line="228" w:lineRule="auto"/>
        <w:ind w:left="511" w:right="0" w:firstLine="0"/>
        <w:jc w:val="center"/>
        <w:rPr>
          <w:rFonts w:hint="default" w:ascii="Tahoma" w:hAnsi="Tahoma" w:cs="Tahoma"/>
          <w:i w:val="0"/>
          <w:iCs/>
          <w:sz w:val="18"/>
        </w:rPr>
      </w:pPr>
      <w:r>
        <w:rPr>
          <w:rFonts w:hint="default" w:ascii="Tahoma" w:hAnsi="Tahoma" w:cs="Tahoma"/>
          <w:i w:val="0"/>
          <w:iCs/>
          <w:w w:val="85"/>
          <w:sz w:val="18"/>
        </w:rPr>
        <w:t>Dept.</w:t>
      </w:r>
      <w:r>
        <w:rPr>
          <w:rFonts w:hint="default" w:ascii="Tahoma" w:hAnsi="Tahoma" w:cs="Tahoma"/>
          <w:i w:val="0"/>
          <w:iCs/>
          <w:spacing w:val="-9"/>
          <w:w w:val="85"/>
          <w:sz w:val="18"/>
        </w:rPr>
        <w:t xml:space="preserve"> </w:t>
      </w:r>
      <w:r>
        <w:rPr>
          <w:rFonts w:hint="default" w:ascii="Tahoma" w:hAnsi="Tahoma" w:cs="Tahoma"/>
          <w:i w:val="0"/>
          <w:iCs/>
          <w:w w:val="85"/>
          <w:sz w:val="18"/>
        </w:rPr>
        <w:t>of</w:t>
      </w:r>
      <w:r>
        <w:rPr>
          <w:rFonts w:hint="default" w:ascii="Tahoma" w:hAnsi="Tahoma" w:cs="Tahoma"/>
          <w:i w:val="0"/>
          <w:iCs/>
          <w:spacing w:val="-9"/>
          <w:w w:val="85"/>
          <w:sz w:val="18"/>
        </w:rPr>
        <w:t xml:space="preserve"> </w:t>
      </w:r>
      <w:r>
        <w:rPr>
          <w:rFonts w:hint="default" w:ascii="Tahoma" w:hAnsi="Tahoma" w:cs="Tahoma"/>
          <w:i w:val="0"/>
          <w:iCs/>
          <w:w w:val="85"/>
          <w:sz w:val="18"/>
        </w:rPr>
        <w:t>Artificial</w:t>
      </w:r>
      <w:r>
        <w:rPr>
          <w:rFonts w:hint="default" w:ascii="Tahoma" w:hAnsi="Tahoma" w:cs="Tahoma"/>
          <w:i w:val="0"/>
          <w:iCs/>
          <w:spacing w:val="-9"/>
          <w:w w:val="85"/>
          <w:sz w:val="18"/>
        </w:rPr>
        <w:t xml:space="preserve"> </w:t>
      </w:r>
      <w:r>
        <w:rPr>
          <w:rFonts w:hint="default" w:ascii="Tahoma" w:hAnsi="Tahoma" w:cs="Tahoma"/>
          <w:i w:val="0"/>
          <w:iCs/>
          <w:w w:val="85"/>
          <w:sz w:val="18"/>
        </w:rPr>
        <w:t xml:space="preserve">Intelligence </w:t>
      </w:r>
      <w:r>
        <w:rPr>
          <w:rFonts w:hint="default" w:ascii="Tahoma" w:hAnsi="Tahoma" w:cs="Tahoma"/>
          <w:i w:val="0"/>
          <w:iCs/>
          <w:sz w:val="18"/>
        </w:rPr>
        <w:t>and Data Science</w:t>
      </w:r>
    </w:p>
    <w:p w14:paraId="3D92CD62">
      <w:pPr>
        <w:spacing w:before="0" w:line="218" w:lineRule="auto"/>
        <w:ind w:left="569" w:right="58" w:hanging="1"/>
        <w:jc w:val="center"/>
        <w:rPr>
          <w:rFonts w:hint="default" w:ascii="Tahoma" w:hAnsi="Tahoma" w:cs="Tahoma"/>
          <w:sz w:val="18"/>
        </w:rPr>
      </w:pPr>
      <w:r>
        <w:rPr>
          <w:rFonts w:hint="default" w:ascii="Tahoma" w:hAnsi="Tahoma" w:cs="Tahoma"/>
          <w:sz w:val="18"/>
        </w:rPr>
        <w:t>Dr.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>Mahalingam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>College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 xml:space="preserve">of </w:t>
      </w:r>
      <w:r>
        <w:rPr>
          <w:rFonts w:hint="default" w:ascii="Tahoma" w:hAnsi="Tahoma" w:cs="Tahoma"/>
          <w:w w:val="90"/>
          <w:sz w:val="18"/>
        </w:rPr>
        <w:t>Engineering</w:t>
      </w:r>
      <w:r>
        <w:rPr>
          <w:rFonts w:hint="default" w:ascii="Tahoma" w:hAnsi="Tahoma" w:cs="Tahoma"/>
          <w:spacing w:val="-3"/>
          <w:w w:val="90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>and</w:t>
      </w:r>
      <w:r>
        <w:rPr>
          <w:rFonts w:hint="default" w:ascii="Tahoma" w:hAnsi="Tahoma" w:cs="Tahoma"/>
          <w:spacing w:val="-3"/>
          <w:w w:val="90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 xml:space="preserve">Technology </w:t>
      </w:r>
      <w:r>
        <w:rPr>
          <w:rFonts w:hint="default" w:ascii="Tahoma" w:hAnsi="Tahoma" w:cs="Tahoma"/>
          <w:sz w:val="18"/>
        </w:rPr>
        <w:t>Tamil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z w:val="18"/>
        </w:rPr>
        <w:t>Nadu,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z w:val="18"/>
        </w:rPr>
        <w:t>India</w:t>
      </w:r>
    </w:p>
    <w:p w14:paraId="717D401C">
      <w:pPr>
        <w:spacing w:before="80"/>
        <w:ind w:left="0" w:right="536" w:firstLine="0"/>
        <w:jc w:val="both"/>
        <w:rPr>
          <w:rFonts w:hint="default" w:ascii="Tahoma" w:hAnsi="Tahoma" w:cs="Tahoma"/>
          <w:sz w:val="18"/>
          <w:lang w:val="en-US"/>
        </w:rPr>
      </w:pPr>
      <w:r>
        <w:rPr>
          <w:rFonts w:hint="default" w:ascii="Tahoma" w:hAnsi="Tahoma" w:cs="Tahoma"/>
        </w:rPr>
        <w:br w:type="column"/>
      </w:r>
      <w:r>
        <w:rPr>
          <w:rFonts w:hint="default" w:ascii="Tahoma" w:hAnsi="Tahoma" w:cs="Tahoma"/>
          <w:lang w:val="en-US"/>
        </w:rPr>
        <w:t xml:space="preserve">                  </w:t>
      </w:r>
      <w:r>
        <w:rPr>
          <w:rFonts w:hint="default" w:ascii="Tahoma" w:hAnsi="Tahoma" w:cs="Tahoma"/>
          <w:w w:val="90"/>
          <w:sz w:val="18"/>
        </w:rPr>
        <w:t>Sridhar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pacing w:val="-2"/>
          <w:sz w:val="18"/>
          <w:lang w:val="en-US"/>
        </w:rPr>
        <w:t>M</w:t>
      </w:r>
    </w:p>
    <w:p w14:paraId="0A5458DC">
      <w:pPr>
        <w:spacing w:before="47" w:line="290" w:lineRule="auto"/>
        <w:ind w:left="1099" w:right="1192" w:hanging="551"/>
        <w:jc w:val="left"/>
        <w:rPr>
          <w:rFonts w:hint="default" w:ascii="Tahoma" w:hAnsi="Tahoma" w:cs="Tahoma"/>
          <w:i w:val="0"/>
          <w:iCs/>
          <w:sz w:val="18"/>
        </w:rPr>
      </w:pPr>
      <w:r>
        <w:rPr>
          <w:rFonts w:hint="default" w:ascii="Tahoma" w:hAnsi="Tahoma" w:cs="Tahoma"/>
          <w:i w:val="0"/>
          <w:iCs/>
          <w:w w:val="85"/>
          <w:sz w:val="18"/>
        </w:rPr>
        <w:t xml:space="preserve">Dept. of Artificial Intelligence </w:t>
      </w:r>
      <w:r>
        <w:rPr>
          <w:rFonts w:hint="default" w:ascii="Tahoma" w:hAnsi="Tahoma" w:cs="Tahoma"/>
          <w:i w:val="0"/>
          <w:iCs/>
          <w:sz w:val="18"/>
        </w:rPr>
        <w:t>and Data Science</w:t>
      </w:r>
    </w:p>
    <w:p w14:paraId="25454806">
      <w:pPr>
        <w:spacing w:before="15" w:line="216" w:lineRule="auto"/>
        <w:ind w:left="702" w:right="993" w:firstLine="0"/>
        <w:jc w:val="center"/>
        <w:rPr>
          <w:rFonts w:hint="default" w:ascii="Tahoma" w:hAnsi="Tahoma" w:cs="Tahoma"/>
          <w:sz w:val="18"/>
        </w:rPr>
      </w:pPr>
      <w:r>
        <w:rPr>
          <w:rFonts w:hint="default" w:ascii="Tahoma" w:hAnsi="Tahoma" w:cs="Tahoma"/>
          <w:sz w:val="18"/>
        </w:rPr>
        <w:t>Dr.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>Mahalingam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>College</w:t>
      </w:r>
      <w:r>
        <w:rPr>
          <w:rFonts w:hint="default" w:ascii="Tahoma" w:hAnsi="Tahoma" w:cs="Tahoma"/>
          <w:spacing w:val="-19"/>
          <w:sz w:val="18"/>
        </w:rPr>
        <w:t xml:space="preserve"> </w:t>
      </w:r>
      <w:r>
        <w:rPr>
          <w:rFonts w:hint="default" w:ascii="Tahoma" w:hAnsi="Tahoma" w:cs="Tahoma"/>
          <w:sz w:val="18"/>
        </w:rPr>
        <w:t xml:space="preserve">of </w:t>
      </w:r>
      <w:r>
        <w:rPr>
          <w:rFonts w:hint="default" w:ascii="Tahoma" w:hAnsi="Tahoma" w:cs="Tahoma"/>
          <w:w w:val="90"/>
          <w:sz w:val="18"/>
        </w:rPr>
        <w:t>Engineering</w:t>
      </w:r>
      <w:r>
        <w:rPr>
          <w:rFonts w:hint="default" w:ascii="Tahoma" w:hAnsi="Tahoma" w:cs="Tahoma"/>
          <w:spacing w:val="-2"/>
          <w:w w:val="90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>and</w:t>
      </w:r>
      <w:r>
        <w:rPr>
          <w:rFonts w:hint="default" w:ascii="Tahoma" w:hAnsi="Tahoma" w:cs="Tahoma"/>
          <w:spacing w:val="-2"/>
          <w:w w:val="90"/>
          <w:sz w:val="18"/>
        </w:rPr>
        <w:t xml:space="preserve"> </w:t>
      </w:r>
      <w:r>
        <w:rPr>
          <w:rFonts w:hint="default" w:ascii="Tahoma" w:hAnsi="Tahoma" w:cs="Tahoma"/>
          <w:w w:val="90"/>
          <w:sz w:val="18"/>
        </w:rPr>
        <w:t xml:space="preserve">Technology </w:t>
      </w:r>
      <w:r>
        <w:rPr>
          <w:rFonts w:hint="default" w:ascii="Tahoma" w:hAnsi="Tahoma" w:cs="Tahoma"/>
          <w:sz w:val="18"/>
        </w:rPr>
        <w:t>Tamil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z w:val="18"/>
        </w:rPr>
        <w:t>Nadu,</w:t>
      </w:r>
      <w:r>
        <w:rPr>
          <w:rFonts w:hint="default" w:ascii="Tahoma" w:hAnsi="Tahoma" w:cs="Tahoma"/>
          <w:spacing w:val="-2"/>
          <w:sz w:val="18"/>
        </w:rPr>
        <w:t xml:space="preserve"> </w:t>
      </w:r>
      <w:r>
        <w:rPr>
          <w:rFonts w:hint="default" w:ascii="Tahoma" w:hAnsi="Tahoma" w:cs="Tahoma"/>
          <w:sz w:val="18"/>
        </w:rPr>
        <w:t>India</w:t>
      </w:r>
    </w:p>
    <w:p w14:paraId="6B8A2E59">
      <w:pPr>
        <w:spacing w:after="0" w:line="216" w:lineRule="auto"/>
        <w:jc w:val="center"/>
        <w:rPr>
          <w:rFonts w:hint="default" w:ascii="Tahoma" w:hAnsi="Tahoma" w:cs="Tahoma"/>
          <w:sz w:val="18"/>
        </w:rPr>
        <w:sectPr>
          <w:type w:val="continuous"/>
          <w:pgSz w:w="11910" w:h="16850"/>
          <w:pgMar w:top="480" w:right="283" w:bottom="280" w:left="283" w:header="720" w:footer="720" w:gutter="0"/>
          <w:cols w:equalWidth="0" w:num="3">
            <w:col w:w="2780" w:space="1107"/>
            <w:col w:w="2690" w:space="654"/>
            <w:col w:w="4113"/>
          </w:cols>
        </w:sectPr>
      </w:pPr>
    </w:p>
    <w:p w14:paraId="392B57B0">
      <w:pPr>
        <w:pStyle w:val="4"/>
        <w:spacing w:before="6"/>
        <w:rPr>
          <w:sz w:val="19"/>
        </w:rPr>
      </w:pPr>
    </w:p>
    <w:p w14:paraId="3BFD3981">
      <w:pPr>
        <w:pStyle w:val="4"/>
        <w:spacing w:after="0"/>
        <w:rPr>
          <w:sz w:val="19"/>
        </w:rPr>
        <w:sectPr>
          <w:type w:val="continuous"/>
          <w:pgSz w:w="11910" w:h="16850"/>
          <w:pgMar w:top="480" w:right="283" w:bottom="280" w:left="283" w:header="720" w:footer="720" w:gutter="0"/>
          <w:cols w:space="720" w:num="1"/>
        </w:sectPr>
      </w:pPr>
    </w:p>
    <w:p w14:paraId="355957D0">
      <w:pPr>
        <w:spacing w:before="126" w:line="225" w:lineRule="auto"/>
        <w:ind w:left="449" w:right="158" w:firstLine="0"/>
        <w:jc w:val="left"/>
        <w:rPr>
          <w:rFonts w:ascii="Trebuchet MS" w:hAnsi="Trebuchet MS"/>
          <w:b/>
          <w:sz w:val="18"/>
        </w:rPr>
      </w:pPr>
      <w:r>
        <w:rPr>
          <w:rFonts w:ascii="Trebuchet MS" w:hAnsi="Trebuchet MS"/>
          <w:b/>
          <w:w w:val="90"/>
          <w:sz w:val="18"/>
        </w:rPr>
        <w:t xml:space="preserve">Abstract — A trained language model can flag text that looks like </w:t>
      </w:r>
      <w:r>
        <w:rPr>
          <w:rFonts w:ascii="Trebuchet MS" w:hAnsi="Trebuchet MS"/>
          <w:b/>
          <w:spacing w:val="-4"/>
          <w:sz w:val="18"/>
        </w:rPr>
        <w:t>it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might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signal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suicidal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ideation,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which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makes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it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</w:t>
      </w:r>
      <w:r>
        <w:rPr>
          <w:rFonts w:ascii="Trebuchet MS" w:hAnsi="Trebuchet MS"/>
          <w:b/>
          <w:spacing w:val="-11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potentially useful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decision-support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signal.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.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But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transformer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classifiers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 xml:space="preserve">are </w:t>
      </w:r>
      <w:r>
        <w:rPr>
          <w:rFonts w:ascii="Trebuchet MS" w:hAnsi="Trebuchet MS"/>
          <w:b/>
          <w:w w:val="90"/>
          <w:sz w:val="18"/>
        </w:rPr>
        <w:t>difficult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to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audit,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difficult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to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explain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to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a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nontechnical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>reader</w:t>
      </w:r>
      <w:r>
        <w:rPr>
          <w:rFonts w:ascii="Trebuchet MS" w:hAnsi="Trebuchet MS"/>
          <w:b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w w:val="90"/>
          <w:sz w:val="18"/>
        </w:rPr>
        <w:t xml:space="preserve">and difficult to keep running responsibly after the research phase. In this paper, the authors follow a reverse engineering approach to </w:t>
      </w:r>
      <w:r>
        <w:rPr>
          <w:rFonts w:ascii="Trebuchet MS" w:hAnsi="Trebuchet MS"/>
          <w:b/>
          <w:spacing w:val="-2"/>
          <w:sz w:val="18"/>
        </w:rPr>
        <w:t>the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BERT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and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MentalBERT-based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suicide-risk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 xml:space="preserve">classification, </w:t>
      </w:r>
      <w:r>
        <w:rPr>
          <w:rFonts w:ascii="Trebuchet MS" w:hAnsi="Trebuchet MS"/>
          <w:b/>
          <w:spacing w:val="-4"/>
          <w:sz w:val="18"/>
        </w:rPr>
        <w:t>which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integrates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model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auditing,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explainable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AI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(XAI),</w:t>
      </w:r>
      <w:r>
        <w:rPr>
          <w:rFonts w:ascii="Trebuchet MS" w:hAnsi="Trebuchet MS"/>
          <w:b/>
          <w:spacing w:val="-7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MLOps, privacyaware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deployment,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model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optimization.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Instead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 xml:space="preserve">of </w:t>
      </w:r>
      <w:r>
        <w:rPr>
          <w:rFonts w:ascii="Trebuchet MS" w:hAnsi="Trebuchet MS"/>
          <w:b/>
          <w:w w:val="90"/>
          <w:sz w:val="18"/>
        </w:rPr>
        <w:t xml:space="preserve">training a model and then calling it a day, we consider the model to be an inherited artifact and must understand it before using it </w:t>
      </w:r>
      <w:r>
        <w:rPr>
          <w:rFonts w:ascii="Trebuchet MS" w:hAnsi="Trebuchet MS"/>
          <w:b/>
          <w:spacing w:val="-6"/>
          <w:sz w:val="18"/>
        </w:rPr>
        <w:t xml:space="preserve">responsibly. This text gets governed, anonymized, tokenized, </w:t>
      </w:r>
      <w:r>
        <w:rPr>
          <w:rFonts w:ascii="Trebuchet MS" w:hAnsi="Trebuchet MS"/>
          <w:b/>
          <w:spacing w:val="-4"/>
          <w:sz w:val="18"/>
        </w:rPr>
        <w:t>passed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through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fine-tuned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transformer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classifier,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then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each prediction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is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analyzed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through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various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methods: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SHAP</w:t>
      </w:r>
      <w:r>
        <w:rPr>
          <w:rFonts w:ascii="Trebuchet MS" w:hAnsi="Trebuchet MS"/>
          <w:b/>
          <w:spacing w:val="-12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 xml:space="preserve">token </w:t>
      </w:r>
      <w:r>
        <w:rPr>
          <w:rFonts w:ascii="Trebuchet MS" w:hAnsi="Trebuchet MS"/>
          <w:b/>
          <w:spacing w:val="-6"/>
          <w:sz w:val="18"/>
        </w:rPr>
        <w:t xml:space="preserve">attribution, attention visualization, probing experiments, bias </w:t>
      </w:r>
      <w:r>
        <w:rPr>
          <w:rFonts w:ascii="Trebuchet MS" w:hAnsi="Trebuchet MS"/>
          <w:b/>
          <w:w w:val="90"/>
          <w:sz w:val="18"/>
        </w:rPr>
        <w:t xml:space="preserve">analysis, and adversarial robustness tests. On the bottom sits an engineering layer which versions data and models, keeps an eye </w:t>
      </w:r>
      <w:r>
        <w:rPr>
          <w:rFonts w:ascii="Trebuchet MS" w:hAnsi="Trebuchet MS"/>
          <w:b/>
          <w:spacing w:val="-4"/>
          <w:sz w:val="18"/>
        </w:rPr>
        <w:t>on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experiments,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automates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the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validation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course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of,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and compresses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the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model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for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edge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inference.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We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tend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to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on-</w:t>
      </w:r>
      <w:r>
        <w:rPr>
          <w:rFonts w:ascii="Trebuchet MS" w:hAnsi="Trebuchet MS"/>
          <w:b/>
          <w:w w:val="90"/>
          <w:sz w:val="18"/>
        </w:rPr>
        <w:t xml:space="preserve">device-first approach, and raw text remains local by default and </w:t>
      </w:r>
      <w:r>
        <w:rPr>
          <w:rFonts w:ascii="Trebuchet MS" w:hAnsi="Trebuchet MS"/>
          <w:b/>
          <w:spacing w:val="-6"/>
          <w:sz w:val="18"/>
        </w:rPr>
        <w:t>only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leaves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the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device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with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explicit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consent.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The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project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is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>in</w:t>
      </w:r>
      <w:r>
        <w:rPr>
          <w:rFonts w:ascii="Trebuchet MS" w:hAnsi="Trebuchet MS"/>
          <w:b/>
          <w:spacing w:val="-10"/>
          <w:sz w:val="18"/>
        </w:rPr>
        <w:t xml:space="preserve"> </w:t>
      </w:r>
      <w:r>
        <w:rPr>
          <w:rFonts w:ascii="Trebuchet MS" w:hAnsi="Trebuchet MS"/>
          <w:b/>
          <w:spacing w:val="-6"/>
          <w:sz w:val="18"/>
        </w:rPr>
        <w:t xml:space="preserve">a </w:t>
      </w:r>
      <w:r>
        <w:rPr>
          <w:rFonts w:ascii="Trebuchet MS" w:hAnsi="Trebuchet MS"/>
          <w:b/>
          <w:w w:val="90"/>
          <w:sz w:val="18"/>
        </w:rPr>
        <w:t xml:space="preserve">stage where they report a 80/10/10 data split, consumer-device </w:t>
      </w:r>
      <w:r>
        <w:rPr>
          <w:rFonts w:ascii="Trebuchet MS" w:hAnsi="Trebuchet MS"/>
          <w:b/>
          <w:spacing w:val="-2"/>
          <w:sz w:val="18"/>
        </w:rPr>
        <w:t>targets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(inference),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INT8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compression,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>and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2"/>
          <w:sz w:val="18"/>
        </w:rPr>
        <w:t xml:space="preserve">78% </w:t>
      </w:r>
      <w:r>
        <w:rPr>
          <w:rFonts w:ascii="Trebuchet MS" w:hAnsi="Trebuchet MS"/>
          <w:b/>
          <w:spacing w:val="-4"/>
          <w:sz w:val="18"/>
        </w:rPr>
        <w:t>conceptalignment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observation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for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high-risk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predictions.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These are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project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stage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observations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only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not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statement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 xml:space="preserve">of </w:t>
      </w:r>
      <w:r>
        <w:rPr>
          <w:rFonts w:ascii="Trebuchet MS" w:hAnsi="Trebuchet MS"/>
          <w:b/>
          <w:w w:val="90"/>
          <w:sz w:val="18"/>
        </w:rPr>
        <w:t xml:space="preserve">clinical effectiveness since the implementation is being built out. </w:t>
      </w:r>
      <w:r>
        <w:rPr>
          <w:rFonts w:ascii="Trebuchet MS" w:hAnsi="Trebuchet MS"/>
          <w:b/>
          <w:spacing w:val="-4"/>
          <w:sz w:val="18"/>
        </w:rPr>
        <w:t>Our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goal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is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not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to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have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autonomous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clinical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decision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maker, but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transparency,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auditability,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privacy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and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>human</w:t>
      </w:r>
      <w:r>
        <w:rPr>
          <w:rFonts w:ascii="Trebuchet MS" w:hAnsi="Trebuchet MS"/>
          <w:b/>
          <w:spacing w:val="-15"/>
          <w:sz w:val="18"/>
        </w:rPr>
        <w:t xml:space="preserve"> </w:t>
      </w:r>
      <w:r>
        <w:rPr>
          <w:rFonts w:ascii="Trebuchet MS" w:hAnsi="Trebuchet MS"/>
          <w:b/>
          <w:spacing w:val="-4"/>
          <w:sz w:val="18"/>
        </w:rPr>
        <w:t xml:space="preserve">oversight </w:t>
      </w:r>
      <w:r>
        <w:rPr>
          <w:rFonts w:ascii="Trebuchet MS" w:hAnsi="Trebuchet MS"/>
          <w:b/>
          <w:spacing w:val="-2"/>
          <w:sz w:val="18"/>
        </w:rPr>
        <w:t>throughout.</w:t>
      </w:r>
    </w:p>
    <w:p w14:paraId="6E1DAD43">
      <w:pPr>
        <w:pStyle w:val="4"/>
        <w:rPr>
          <w:rFonts w:ascii="Trebuchet MS"/>
          <w:b/>
          <w:sz w:val="18"/>
        </w:rPr>
      </w:pPr>
    </w:p>
    <w:p w14:paraId="445B635A">
      <w:pPr>
        <w:pStyle w:val="4"/>
        <w:spacing w:before="1"/>
        <w:rPr>
          <w:rFonts w:ascii="Trebuchet MS"/>
          <w:b/>
          <w:sz w:val="18"/>
        </w:rPr>
      </w:pPr>
    </w:p>
    <w:p w14:paraId="0E317B0D">
      <w:pPr>
        <w:spacing w:before="0" w:line="223" w:lineRule="auto"/>
        <w:ind w:left="612" w:right="0" w:firstLine="0"/>
        <w:jc w:val="both"/>
        <w:rPr>
          <w:rFonts w:ascii="Trebuchet MS"/>
          <w:b/>
          <w:i/>
          <w:sz w:val="18"/>
        </w:rPr>
      </w:pPr>
      <w:r>
        <w:rPr>
          <w:rFonts w:ascii="Trebuchet MS"/>
          <w:b/>
          <w:i/>
          <w:w w:val="90"/>
          <w:sz w:val="18"/>
        </w:rPr>
        <w:t>Suicide risk prediction, reverse engineering, MentalBERT, BERT, explainability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>of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>AI,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>SHAP,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>MLOps,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>model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>compression,</w:t>
      </w:r>
      <w:r>
        <w:rPr>
          <w:rFonts w:ascii="Trebuchet MS"/>
          <w:b/>
          <w:i/>
          <w:spacing w:val="-3"/>
          <w:w w:val="90"/>
          <w:sz w:val="18"/>
        </w:rPr>
        <w:t xml:space="preserve"> </w:t>
      </w:r>
      <w:r>
        <w:rPr>
          <w:rFonts w:ascii="Trebuchet MS"/>
          <w:b/>
          <w:i/>
          <w:w w:val="90"/>
          <w:sz w:val="18"/>
        </w:rPr>
        <w:t xml:space="preserve">on-device </w:t>
      </w:r>
      <w:r>
        <w:rPr>
          <w:rFonts w:ascii="Trebuchet MS"/>
          <w:b/>
          <w:i/>
          <w:spacing w:val="-4"/>
          <w:sz w:val="18"/>
        </w:rPr>
        <w:t>inference,</w:t>
      </w:r>
      <w:r>
        <w:rPr>
          <w:rFonts w:ascii="Trebuchet MS"/>
          <w:b/>
          <w:i/>
          <w:spacing w:val="-15"/>
          <w:sz w:val="18"/>
        </w:rPr>
        <w:t xml:space="preserve"> </w:t>
      </w:r>
      <w:r>
        <w:rPr>
          <w:rFonts w:ascii="Trebuchet MS"/>
          <w:b/>
          <w:i/>
          <w:spacing w:val="-4"/>
          <w:sz w:val="18"/>
        </w:rPr>
        <w:t>privacy,</w:t>
      </w:r>
      <w:r>
        <w:rPr>
          <w:rFonts w:ascii="Trebuchet MS"/>
          <w:b/>
          <w:i/>
          <w:spacing w:val="-15"/>
          <w:sz w:val="18"/>
        </w:rPr>
        <w:t xml:space="preserve"> </w:t>
      </w:r>
      <w:r>
        <w:rPr>
          <w:rFonts w:ascii="Trebuchet MS"/>
          <w:b/>
          <w:i/>
          <w:spacing w:val="-4"/>
          <w:sz w:val="18"/>
        </w:rPr>
        <w:t>responsible</w:t>
      </w:r>
      <w:r>
        <w:rPr>
          <w:rFonts w:ascii="Trebuchet MS"/>
          <w:b/>
          <w:i/>
          <w:spacing w:val="-15"/>
          <w:sz w:val="18"/>
        </w:rPr>
        <w:t xml:space="preserve"> </w:t>
      </w:r>
      <w:r>
        <w:rPr>
          <w:rFonts w:ascii="Trebuchet MS"/>
          <w:b/>
          <w:i/>
          <w:spacing w:val="-4"/>
          <w:sz w:val="18"/>
        </w:rPr>
        <w:t>AI</w:t>
      </w:r>
    </w:p>
    <w:p w14:paraId="39731F67">
      <w:pPr>
        <w:pStyle w:val="4"/>
        <w:rPr>
          <w:rFonts w:ascii="Trebuchet MS"/>
          <w:b/>
          <w:i/>
          <w:sz w:val="18"/>
        </w:rPr>
      </w:pPr>
    </w:p>
    <w:p w14:paraId="061EA420">
      <w:pPr>
        <w:pStyle w:val="4"/>
        <w:spacing w:before="57"/>
        <w:rPr>
          <w:rFonts w:ascii="Trebuchet MS"/>
          <w:b/>
          <w:i/>
          <w:sz w:val="18"/>
        </w:rPr>
      </w:pPr>
    </w:p>
    <w:p w14:paraId="2F157D13">
      <w:pPr>
        <w:pStyle w:val="7"/>
        <w:numPr>
          <w:ilvl w:val="0"/>
          <w:numId w:val="1"/>
        </w:numPr>
        <w:tabs>
          <w:tab w:val="left" w:pos="2403"/>
        </w:tabs>
        <w:spacing w:before="0" w:after="0" w:line="240" w:lineRule="auto"/>
        <w:ind w:left="2403" w:right="0" w:hanging="128"/>
        <w:jc w:val="left"/>
        <w:rPr>
          <w:sz w:val="16"/>
        </w:rPr>
      </w:pPr>
      <w:r>
        <w:rPr>
          <w:spacing w:val="-2"/>
          <w:sz w:val="16"/>
        </w:rPr>
        <w:t>INTRODUCTION</w:t>
      </w:r>
    </w:p>
    <w:p w14:paraId="1A4BCA87">
      <w:pPr>
        <w:pStyle w:val="4"/>
        <w:spacing w:before="132" w:line="208" w:lineRule="auto"/>
        <w:ind w:left="612" w:right="5"/>
      </w:pPr>
      <w:r>
        <w:rPr>
          <w:spacing w:val="-2"/>
        </w:rPr>
        <w:t>Traditional</w:t>
      </w:r>
      <w:r>
        <w:rPr>
          <w:spacing w:val="-14"/>
        </w:rPr>
        <w:t xml:space="preserve"> </w:t>
      </w:r>
      <w:r>
        <w:rPr>
          <w:spacing w:val="-2"/>
        </w:rPr>
        <w:t>mental-health</w:t>
      </w:r>
      <w:r>
        <w:rPr>
          <w:spacing w:val="-14"/>
        </w:rPr>
        <w:t xml:space="preserve"> </w:t>
      </w:r>
      <w:r>
        <w:rPr>
          <w:spacing w:val="-2"/>
        </w:rPr>
        <w:t>risk</w:t>
      </w:r>
      <w:r>
        <w:rPr>
          <w:spacing w:val="-14"/>
        </w:rPr>
        <w:t xml:space="preserve"> </w:t>
      </w:r>
      <w:r>
        <w:rPr>
          <w:spacing w:val="-2"/>
        </w:rPr>
        <w:t>assessment</w:t>
      </w:r>
      <w:r>
        <w:rPr>
          <w:spacing w:val="-14"/>
        </w:rPr>
        <w:t xml:space="preserve"> </w:t>
      </w:r>
      <w:r>
        <w:rPr>
          <w:spacing w:val="-2"/>
        </w:rPr>
        <w:t>has</w:t>
      </w:r>
      <w:r>
        <w:rPr>
          <w:spacing w:val="-14"/>
        </w:rPr>
        <w:t xml:space="preserve"> </w:t>
      </w:r>
      <w:r>
        <w:rPr>
          <w:spacing w:val="-2"/>
        </w:rPr>
        <w:t xml:space="preserve">been </w:t>
      </w:r>
      <w:r>
        <w:rPr>
          <w:spacing w:val="-4"/>
        </w:rPr>
        <w:t>dependent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face-to-face</w:t>
      </w:r>
      <w:r>
        <w:rPr>
          <w:spacing w:val="-19"/>
        </w:rPr>
        <w:t xml:space="preserve"> </w:t>
      </w:r>
      <w:r>
        <w:rPr>
          <w:spacing w:val="-4"/>
        </w:rPr>
        <w:t>interaction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trained</w:t>
      </w:r>
      <w:r>
        <w:rPr>
          <w:spacing w:val="-19"/>
        </w:rPr>
        <w:t xml:space="preserve"> </w:t>
      </w:r>
      <w:r>
        <w:rPr>
          <w:spacing w:val="-4"/>
        </w:rPr>
        <w:t>mental-</w:t>
      </w:r>
      <w:r>
        <w:rPr>
          <w:spacing w:val="-2"/>
        </w:rPr>
        <w:t>health</w:t>
      </w:r>
      <w:r>
        <w:rPr>
          <w:spacing w:val="-19"/>
        </w:rPr>
        <w:t xml:space="preserve"> </w:t>
      </w:r>
      <w:r>
        <w:rPr>
          <w:spacing w:val="-2"/>
        </w:rPr>
        <w:t>practitioner:</w:t>
      </w:r>
      <w:r>
        <w:rPr>
          <w:spacing w:val="-19"/>
        </w:rPr>
        <w:t xml:space="preserve"> </w:t>
      </w:r>
      <w:r>
        <w:rPr>
          <w:spacing w:val="-2"/>
        </w:rPr>
        <w:t>structured</w:t>
      </w:r>
      <w:r>
        <w:rPr>
          <w:spacing w:val="-19"/>
        </w:rPr>
        <w:t xml:space="preserve"> </w:t>
      </w:r>
      <w:r>
        <w:rPr>
          <w:spacing w:val="-2"/>
        </w:rPr>
        <w:t>questionnaires,</w:t>
      </w:r>
      <w:r>
        <w:rPr>
          <w:spacing w:val="-19"/>
        </w:rPr>
        <w:t xml:space="preserve"> </w:t>
      </w:r>
      <w:r>
        <w:rPr>
          <w:spacing w:val="-2"/>
        </w:rPr>
        <w:t>years</w:t>
      </w:r>
      <w:r>
        <w:rPr>
          <w:spacing w:val="-19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clinical</w:t>
      </w:r>
      <w:r>
        <w:rPr>
          <w:spacing w:val="-15"/>
        </w:rPr>
        <w:t xml:space="preserve"> </w:t>
      </w:r>
      <w:r>
        <w:rPr>
          <w:spacing w:val="-4"/>
        </w:rPr>
        <w:t>experience,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judgement.</w:t>
      </w:r>
      <w:r>
        <w:rPr>
          <w:spacing w:val="-15"/>
        </w:rPr>
        <w:t xml:space="preserve"> </w:t>
      </w:r>
      <w:r>
        <w:rPr>
          <w:spacing w:val="-4"/>
        </w:rPr>
        <w:t>What</w:t>
      </w:r>
      <w:r>
        <w:rPr>
          <w:spacing w:val="-15"/>
        </w:rPr>
        <w:t xml:space="preserve"> </w:t>
      </w:r>
      <w:r>
        <w:rPr>
          <w:spacing w:val="-4"/>
        </w:rPr>
        <w:t>NLP</w:t>
      </w:r>
      <w:r>
        <w:rPr>
          <w:spacing w:val="-15"/>
        </w:rPr>
        <w:t xml:space="preserve"> </w:t>
      </w:r>
      <w:r>
        <w:rPr>
          <w:spacing w:val="-4"/>
        </w:rPr>
        <w:t>brings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picture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new</w:t>
      </w:r>
      <w:r>
        <w:rPr>
          <w:spacing w:val="-19"/>
        </w:rPr>
        <w:t xml:space="preserve"> </w:t>
      </w:r>
      <w:r>
        <w:rPr>
          <w:spacing w:val="-2"/>
        </w:rPr>
        <w:t>one,</w:t>
      </w:r>
      <w:r>
        <w:rPr>
          <w:spacing w:val="-19"/>
        </w:rPr>
        <w:t xml:space="preserve"> </w:t>
      </w:r>
      <w:r>
        <w:rPr>
          <w:spacing w:val="-2"/>
        </w:rPr>
        <w:t>but</w:t>
      </w:r>
      <w:r>
        <w:rPr>
          <w:spacing w:val="-19"/>
        </w:rPr>
        <w:t xml:space="preserve"> </w:t>
      </w:r>
      <w:r>
        <w:rPr>
          <w:spacing w:val="-2"/>
        </w:rPr>
        <w:t>another</w:t>
      </w:r>
      <w:r>
        <w:rPr>
          <w:spacing w:val="-19"/>
        </w:rPr>
        <w:t xml:space="preserve"> </w:t>
      </w:r>
      <w:r>
        <w:rPr>
          <w:spacing w:val="-2"/>
        </w:rPr>
        <w:t>one,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people frequently</w:t>
      </w:r>
      <w:r>
        <w:rPr>
          <w:spacing w:val="-16"/>
        </w:rPr>
        <w:t xml:space="preserve"> </w:t>
      </w:r>
      <w:r>
        <w:rPr>
          <w:spacing w:val="-2"/>
        </w:rPr>
        <w:t>experience</w:t>
      </w:r>
      <w:r>
        <w:rPr>
          <w:spacing w:val="-16"/>
        </w:rPr>
        <w:t xml:space="preserve"> </w:t>
      </w:r>
      <w:r>
        <w:rPr>
          <w:spacing w:val="-2"/>
        </w:rPr>
        <w:t>feelings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distress,</w:t>
      </w:r>
      <w:r>
        <w:rPr>
          <w:spacing w:val="-16"/>
        </w:rPr>
        <w:t xml:space="preserve"> </w:t>
      </w:r>
      <w:r>
        <w:rPr>
          <w:spacing w:val="-2"/>
        </w:rPr>
        <w:t>hopelessness, isolation,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suicidal</w:t>
      </w:r>
      <w:r>
        <w:rPr>
          <w:spacing w:val="-19"/>
        </w:rPr>
        <w:t xml:space="preserve"> </w:t>
      </w:r>
      <w:r>
        <w:rPr>
          <w:spacing w:val="-2"/>
        </w:rPr>
        <w:t>thoughts</w:t>
      </w:r>
      <w:r>
        <w:rPr>
          <w:spacing w:val="-19"/>
        </w:rPr>
        <w:t xml:space="preserve"> </w:t>
      </w:r>
      <w:r>
        <w:rPr>
          <w:spacing w:val="-2"/>
        </w:rPr>
        <w:t>before</w:t>
      </w:r>
      <w:r>
        <w:rPr>
          <w:spacing w:val="-19"/>
        </w:rPr>
        <w:t xml:space="preserve"> </w:t>
      </w:r>
      <w:r>
        <w:rPr>
          <w:spacing w:val="-2"/>
        </w:rPr>
        <w:t>they</w:t>
      </w:r>
      <w:r>
        <w:rPr>
          <w:spacing w:val="-19"/>
        </w:rPr>
        <w:t xml:space="preserve"> </w:t>
      </w:r>
      <w:r>
        <w:rPr>
          <w:spacing w:val="-2"/>
        </w:rPr>
        <w:t>put</w:t>
      </w:r>
      <w:r>
        <w:rPr>
          <w:spacing w:val="-19"/>
        </w:rPr>
        <w:t xml:space="preserve"> </w:t>
      </w:r>
      <w:r>
        <w:rPr>
          <w:spacing w:val="-2"/>
        </w:rPr>
        <w:t>them</w:t>
      </w:r>
      <w:r>
        <w:rPr>
          <w:spacing w:val="-19"/>
        </w:rPr>
        <w:t xml:space="preserve"> </w:t>
      </w:r>
      <w:r>
        <w:rPr>
          <w:spacing w:val="-2"/>
        </w:rPr>
        <w:t xml:space="preserve">into </w:t>
      </w:r>
      <w:r>
        <w:rPr>
          <w:spacing w:val="-4"/>
        </w:rPr>
        <w:t>words</w:t>
      </w:r>
      <w:r>
        <w:rPr>
          <w:spacing w:val="-19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others.</w:t>
      </w:r>
      <w:r>
        <w:rPr>
          <w:spacing w:val="-19"/>
        </w:rPr>
        <w:t xml:space="preserve"> </w:t>
      </w:r>
      <w:r>
        <w:rPr>
          <w:spacing w:val="-4"/>
        </w:rPr>
        <w:t>Previous</w:t>
      </w:r>
      <w:r>
        <w:rPr>
          <w:spacing w:val="-19"/>
        </w:rPr>
        <w:t xml:space="preserve"> </w:t>
      </w:r>
      <w:r>
        <w:rPr>
          <w:spacing w:val="-4"/>
        </w:rPr>
        <w:t>research</w:t>
      </w:r>
      <w:r>
        <w:rPr>
          <w:spacing w:val="-19"/>
        </w:rPr>
        <w:t xml:space="preserve"> </w:t>
      </w:r>
      <w:r>
        <w:rPr>
          <w:spacing w:val="-4"/>
        </w:rPr>
        <w:t>has</w:t>
      </w:r>
      <w:r>
        <w:rPr>
          <w:spacing w:val="-19"/>
        </w:rPr>
        <w:t xml:space="preserve"> </w:t>
      </w:r>
      <w:r>
        <w:rPr>
          <w:spacing w:val="-4"/>
        </w:rPr>
        <w:t>demonstrated</w:t>
      </w:r>
      <w:r>
        <w:rPr>
          <w:spacing w:val="-19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social</w:t>
      </w:r>
      <w:r>
        <w:rPr>
          <w:spacing w:val="-19"/>
        </w:rPr>
        <w:t xml:space="preserve"> </w:t>
      </w:r>
      <w:r>
        <w:rPr>
          <w:spacing w:val="-2"/>
        </w:rPr>
        <w:t>media</w:t>
      </w:r>
      <w:r>
        <w:rPr>
          <w:spacing w:val="-19"/>
        </w:rPr>
        <w:t xml:space="preserve"> </w:t>
      </w:r>
      <w:r>
        <w:rPr>
          <w:spacing w:val="-2"/>
        </w:rPr>
        <w:t>language</w:t>
      </w:r>
      <w:r>
        <w:rPr>
          <w:spacing w:val="-19"/>
        </w:rPr>
        <w:t xml:space="preserve"> </w:t>
      </w:r>
      <w:r>
        <w:rPr>
          <w:spacing w:val="-2"/>
        </w:rPr>
        <w:t>provides</w:t>
      </w:r>
      <w:r>
        <w:rPr>
          <w:spacing w:val="-19"/>
        </w:rPr>
        <w:t xml:space="preserve"> </w:t>
      </w:r>
      <w:r>
        <w:rPr>
          <w:spacing w:val="-2"/>
        </w:rPr>
        <w:t>valuable</w:t>
      </w:r>
      <w:r>
        <w:rPr>
          <w:spacing w:val="-19"/>
        </w:rPr>
        <w:t xml:space="preserve"> </w:t>
      </w:r>
      <w:r>
        <w:rPr>
          <w:spacing w:val="-2"/>
        </w:rPr>
        <w:t>information</w:t>
      </w:r>
      <w:r>
        <w:rPr>
          <w:spacing w:val="-19"/>
        </w:rPr>
        <w:t xml:space="preserve"> </w:t>
      </w:r>
      <w:r>
        <w:rPr>
          <w:spacing w:val="-2"/>
        </w:rPr>
        <w:t>for mental-health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suicide-risk</w:t>
      </w:r>
      <w:r>
        <w:rPr>
          <w:spacing w:val="-13"/>
        </w:rPr>
        <w:t xml:space="preserve"> </w:t>
      </w:r>
      <w:r>
        <w:rPr>
          <w:spacing w:val="-2"/>
        </w:rPr>
        <w:t>assessment,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that multimodal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knowledge-aware</w:t>
      </w:r>
      <w:r>
        <w:rPr>
          <w:spacing w:val="-19"/>
        </w:rPr>
        <w:t xml:space="preserve"> </w:t>
      </w:r>
      <w:r>
        <w:rPr>
          <w:spacing w:val="-2"/>
        </w:rPr>
        <w:t>methods</w:t>
      </w:r>
      <w:r>
        <w:rPr>
          <w:spacing w:val="-19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9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 xml:space="preserve">to </w:t>
      </w:r>
      <w:r>
        <w:rPr>
          <w:spacing w:val="-4"/>
        </w:rPr>
        <w:t>further</w:t>
      </w:r>
      <w:r>
        <w:rPr>
          <w:spacing w:val="-10"/>
        </w:rPr>
        <w:t xml:space="preserve"> </w:t>
      </w:r>
      <w:r>
        <w:rPr>
          <w:spacing w:val="-4"/>
        </w:rPr>
        <w:t>narrow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contextual</w:t>
      </w:r>
      <w:r>
        <w:rPr>
          <w:spacing w:val="-10"/>
        </w:rPr>
        <w:t xml:space="preserve"> </w:t>
      </w:r>
      <w:r>
        <w:rPr>
          <w:spacing w:val="-4"/>
        </w:rPr>
        <w:t>picture</w:t>
      </w:r>
      <w:r>
        <w:rPr>
          <w:spacing w:val="-10"/>
        </w:rPr>
        <w:t xml:space="preserve"> </w:t>
      </w:r>
      <w:r>
        <w:rPr>
          <w:spacing w:val="-4"/>
        </w:rPr>
        <w:t>[1]–[4].</w:t>
      </w:r>
      <w:r>
        <w:rPr>
          <w:spacing w:val="-10"/>
        </w:rPr>
        <w:t xml:space="preserve"> </w:t>
      </w:r>
      <w:r>
        <w:rPr>
          <w:spacing w:val="-4"/>
        </w:rPr>
        <w:t xml:space="preserve">Here </w:t>
      </w:r>
      <w:r>
        <w:rPr>
          <w:spacing w:val="-2"/>
        </w:rPr>
        <w:t>transformer</w:t>
      </w:r>
      <w:r>
        <w:rPr>
          <w:spacing w:val="-19"/>
        </w:rPr>
        <w:t xml:space="preserve"> </w:t>
      </w:r>
      <w:r>
        <w:rPr>
          <w:spacing w:val="-2"/>
        </w:rPr>
        <w:t>architectures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concurrently</w:t>
      </w:r>
      <w:r>
        <w:rPr>
          <w:spacing w:val="-19"/>
        </w:rPr>
        <w:t xml:space="preserve"> </w:t>
      </w:r>
      <w:r>
        <w:rPr>
          <w:spacing w:val="-2"/>
        </w:rPr>
        <w:t>attend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 xml:space="preserve">both </w:t>
      </w:r>
      <w:r>
        <w:rPr>
          <w:w w:val="90"/>
        </w:rPr>
        <w:t xml:space="preserve">left and right context are useful, which can also be fine-tuned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downstream</w:t>
      </w:r>
      <w:r>
        <w:rPr>
          <w:spacing w:val="-19"/>
        </w:rPr>
        <w:t xml:space="preserve"> </w:t>
      </w:r>
      <w:r>
        <w:rPr>
          <w:spacing w:val="-2"/>
        </w:rPr>
        <w:t>classification</w:t>
      </w:r>
      <w:r>
        <w:rPr>
          <w:spacing w:val="-19"/>
        </w:rPr>
        <w:t xml:space="preserve"> </w:t>
      </w:r>
      <w:r>
        <w:rPr>
          <w:spacing w:val="-2"/>
        </w:rPr>
        <w:t>task</w:t>
      </w:r>
      <w:r>
        <w:rPr>
          <w:spacing w:val="-19"/>
        </w:rPr>
        <w:t xml:space="preserve"> </w:t>
      </w:r>
      <w:r>
        <w:rPr>
          <w:spacing w:val="-2"/>
        </w:rPr>
        <w:t>[5].</w:t>
      </w:r>
      <w:r>
        <w:rPr>
          <w:spacing w:val="-19"/>
        </w:rPr>
        <w:t xml:space="preserve"> </w:t>
      </w:r>
      <w:r>
        <w:rPr>
          <w:spacing w:val="-2"/>
        </w:rPr>
        <w:t>Domain-specific</w:t>
      </w:r>
    </w:p>
    <w:p w14:paraId="4DDC1C95">
      <w:pPr>
        <w:pStyle w:val="4"/>
      </w:pPr>
      <w:r>
        <w:br w:type="column"/>
      </w:r>
    </w:p>
    <w:p w14:paraId="66508699">
      <w:pPr>
        <w:pStyle w:val="4"/>
        <w:spacing w:before="208"/>
      </w:pPr>
    </w:p>
    <w:p w14:paraId="232625F6">
      <w:pPr>
        <w:pStyle w:val="4"/>
        <w:spacing w:before="1" w:line="208" w:lineRule="auto"/>
        <w:ind w:left="502" w:right="128"/>
        <w:jc w:val="both"/>
      </w:pPr>
      <w:r>
        <w:rPr>
          <w:w w:val="90"/>
        </w:rPr>
        <w:t>Further,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pre-training</w:t>
      </w:r>
      <w:r>
        <w:rPr>
          <w:spacing w:val="-2"/>
          <w:w w:val="90"/>
        </w:rPr>
        <w:t xml:space="preserve"> </w:t>
      </w:r>
      <w:r>
        <w:rPr>
          <w:w w:val="90"/>
        </w:rPr>
        <w:t>takes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2"/>
          <w:w w:val="90"/>
        </w:rPr>
        <w:t xml:space="preserve"> </w:t>
      </w:r>
      <w:r>
        <w:rPr>
          <w:w w:val="90"/>
        </w:rPr>
        <w:t>further:</w:t>
      </w:r>
      <w:r>
        <w:rPr>
          <w:spacing w:val="-2"/>
          <w:w w:val="90"/>
        </w:rPr>
        <w:t xml:space="preserve"> </w:t>
      </w:r>
      <w:r>
        <w:rPr>
          <w:w w:val="90"/>
        </w:rPr>
        <w:t>MentalBERT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been able to enhance performance in mental-health detection tasks </w:t>
      </w:r>
      <w:r>
        <w:t>in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[6]</w:t>
      </w:r>
    </w:p>
    <w:p w14:paraId="1672C0CF">
      <w:pPr>
        <w:spacing w:before="17" w:line="213" w:lineRule="auto"/>
        <w:ind w:left="176" w:right="113" w:firstLine="0"/>
        <w:jc w:val="left"/>
        <w:rPr>
          <w:sz w:val="17"/>
        </w:rPr>
      </w:pPr>
      <w:r>
        <w:rPr>
          <w:spacing w:val="-4"/>
          <w:sz w:val="17"/>
        </w:rPr>
        <w:t>Despite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all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these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developments,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there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still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deployment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gap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that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>needs</w:t>
      </w:r>
      <w:r>
        <w:rPr>
          <w:spacing w:val="-17"/>
          <w:sz w:val="17"/>
        </w:rPr>
        <w:t xml:space="preserve"> </w:t>
      </w:r>
      <w:r>
        <w:rPr>
          <w:spacing w:val="-4"/>
          <w:sz w:val="17"/>
        </w:rPr>
        <w:t xml:space="preserve">to </w:t>
      </w:r>
      <w:r>
        <w:rPr>
          <w:spacing w:val="-2"/>
          <w:sz w:val="17"/>
        </w:rPr>
        <w:t>be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addressed.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class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classifier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does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not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always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tell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developer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or clinician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what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evidence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in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text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makes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that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determination,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that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is where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auditability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problem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comes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in: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developer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or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clinician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>might</w:t>
      </w:r>
      <w:r>
        <w:rPr>
          <w:spacing w:val="-16"/>
          <w:sz w:val="17"/>
        </w:rPr>
        <w:t xml:space="preserve"> </w:t>
      </w:r>
      <w:r>
        <w:rPr>
          <w:spacing w:val="-2"/>
          <w:sz w:val="17"/>
        </w:rPr>
        <w:t xml:space="preserve">be </w:t>
      </w:r>
      <w:r>
        <w:rPr>
          <w:spacing w:val="-4"/>
          <w:sz w:val="17"/>
        </w:rPr>
        <w:t>confident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that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model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making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prediction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of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risk,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but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not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confident</w:t>
      </w:r>
      <w:r>
        <w:rPr>
          <w:spacing w:val="-18"/>
          <w:sz w:val="17"/>
        </w:rPr>
        <w:t xml:space="preserve"> </w:t>
      </w:r>
      <w:r>
        <w:rPr>
          <w:spacing w:val="-4"/>
          <w:sz w:val="17"/>
        </w:rPr>
        <w:t>that it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picking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up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on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something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clinically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relevant,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or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on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spurious</w:t>
      </w:r>
      <w:r>
        <w:rPr>
          <w:spacing w:val="-12"/>
          <w:sz w:val="17"/>
        </w:rPr>
        <w:t xml:space="preserve"> </w:t>
      </w:r>
      <w:r>
        <w:rPr>
          <w:spacing w:val="-4"/>
          <w:sz w:val="17"/>
        </w:rPr>
        <w:t>correlation, or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demographic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artifact,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or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quirk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of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training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set.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>most</w:t>
      </w:r>
      <w:r>
        <w:rPr>
          <w:spacing w:val="-13"/>
          <w:sz w:val="17"/>
        </w:rPr>
        <w:t xml:space="preserve"> </w:t>
      </w:r>
      <w:r>
        <w:rPr>
          <w:spacing w:val="-4"/>
          <w:sz w:val="17"/>
        </w:rPr>
        <w:t xml:space="preserve">significant </w:t>
      </w:r>
      <w:r>
        <w:rPr>
          <w:spacing w:val="-2"/>
          <w:sz w:val="17"/>
        </w:rPr>
        <w:t>concerns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with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cloud-centric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inference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are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that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it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can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reveal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sensitive</w:t>
      </w:r>
      <w:r>
        <w:rPr>
          <w:spacing w:val="-14"/>
          <w:sz w:val="17"/>
        </w:rPr>
        <w:t xml:space="preserve"> </w:t>
      </w:r>
      <w:r>
        <w:rPr>
          <w:spacing w:val="-2"/>
          <w:sz w:val="17"/>
        </w:rPr>
        <w:t>text, while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most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research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prototypes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not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designed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18"/>
          <w:sz w:val="17"/>
        </w:rPr>
        <w:t xml:space="preserve"> </w:t>
      </w:r>
      <w:r>
        <w:rPr>
          <w:spacing w:val="-2"/>
          <w:sz w:val="17"/>
        </w:rPr>
        <w:t>versioning, monitoring,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regression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testing,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or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deployment</w:t>
      </w:r>
      <w:r>
        <w:rPr>
          <w:spacing w:val="-13"/>
          <w:sz w:val="17"/>
        </w:rPr>
        <w:t xml:space="preserve"> </w:t>
      </w:r>
      <w:r>
        <w:rPr>
          <w:spacing w:val="-2"/>
          <w:sz w:val="17"/>
        </w:rPr>
        <w:t>controls.</w:t>
      </w:r>
    </w:p>
    <w:p w14:paraId="6E7A386F">
      <w:pPr>
        <w:pStyle w:val="4"/>
        <w:spacing w:before="79"/>
        <w:rPr>
          <w:sz w:val="17"/>
        </w:rPr>
      </w:pPr>
    </w:p>
    <w:p w14:paraId="25029BC8">
      <w:pPr>
        <w:pStyle w:val="7"/>
        <w:numPr>
          <w:ilvl w:val="0"/>
          <w:numId w:val="2"/>
        </w:numPr>
        <w:tabs>
          <w:tab w:val="left" w:pos="317"/>
        </w:tabs>
        <w:spacing w:before="0" w:after="0" w:line="240" w:lineRule="auto"/>
        <w:ind w:left="317" w:right="0" w:hanging="141"/>
        <w:jc w:val="left"/>
        <w:rPr>
          <w:rFonts w:ascii="Trebuchet MS"/>
          <w:i/>
          <w:sz w:val="15"/>
        </w:rPr>
      </w:pPr>
      <w:r>
        <w:rPr>
          <w:rFonts w:ascii="Trebuchet MS"/>
          <w:i/>
          <w:w w:val="90"/>
          <w:sz w:val="17"/>
        </w:rPr>
        <w:t>Problem</w:t>
      </w:r>
      <w:r>
        <w:rPr>
          <w:rFonts w:ascii="Trebuchet MS"/>
          <w:i/>
          <w:spacing w:val="-2"/>
          <w:sz w:val="17"/>
        </w:rPr>
        <w:t xml:space="preserve"> </w:t>
      </w:r>
      <w:r>
        <w:rPr>
          <w:rFonts w:ascii="Trebuchet MS"/>
          <w:i/>
          <w:spacing w:val="-2"/>
          <w:w w:val="95"/>
          <w:sz w:val="17"/>
        </w:rPr>
        <w:t>Statement:</w:t>
      </w:r>
    </w:p>
    <w:p w14:paraId="18F711B7">
      <w:pPr>
        <w:pStyle w:val="4"/>
        <w:spacing w:before="84" w:line="208" w:lineRule="auto"/>
        <w:ind w:left="176" w:right="365"/>
      </w:pPr>
      <w:r>
        <w:rPr>
          <w:spacing w:val="-2"/>
        </w:rPr>
        <w:t>Existing</w:t>
      </w:r>
      <w:r>
        <w:rPr>
          <w:spacing w:val="-19"/>
        </w:rPr>
        <w:t xml:space="preserve"> </w:t>
      </w:r>
      <w:r>
        <w:rPr>
          <w:spacing w:val="-2"/>
        </w:rPr>
        <w:t>suicide-risk</w:t>
      </w:r>
      <w:r>
        <w:rPr>
          <w:spacing w:val="-19"/>
        </w:rPr>
        <w:t xml:space="preserve"> </w:t>
      </w:r>
      <w:r>
        <w:rPr>
          <w:spacing w:val="-2"/>
        </w:rPr>
        <w:t>classifiers</w:t>
      </w:r>
      <w:r>
        <w:rPr>
          <w:spacing w:val="-19"/>
        </w:rPr>
        <w:t xml:space="preserve"> </w:t>
      </w:r>
      <w:r>
        <w:rPr>
          <w:spacing w:val="-2"/>
        </w:rPr>
        <w:t>can</w:t>
      </w:r>
      <w:r>
        <w:rPr>
          <w:spacing w:val="-19"/>
        </w:rPr>
        <w:t xml:space="preserve"> </w:t>
      </w:r>
      <w:r>
        <w:rPr>
          <w:spacing w:val="-2"/>
        </w:rPr>
        <w:t>produce</w:t>
      </w:r>
      <w:r>
        <w:rPr>
          <w:spacing w:val="-19"/>
        </w:rPr>
        <w:t xml:space="preserve"> </w:t>
      </w:r>
      <w:r>
        <w:rPr>
          <w:spacing w:val="-2"/>
        </w:rPr>
        <w:t xml:space="preserve">useful </w:t>
      </w:r>
      <w:r>
        <w:rPr>
          <w:spacing w:val="-4"/>
        </w:rPr>
        <w:t>predictions,</w:t>
      </w:r>
      <w:r>
        <w:rPr>
          <w:spacing w:val="-13"/>
        </w:rPr>
        <w:t xml:space="preserve"> </w:t>
      </w:r>
      <w:r>
        <w:rPr>
          <w:spacing w:val="-4"/>
        </w:rPr>
        <w:t>but</w:t>
      </w:r>
      <w:r>
        <w:rPr>
          <w:spacing w:val="-13"/>
        </w:rPr>
        <w:t xml:space="preserve"> </w:t>
      </w:r>
      <w:r>
        <w:rPr>
          <w:spacing w:val="-4"/>
        </w:rPr>
        <w:t>they</w:t>
      </w:r>
      <w:r>
        <w:rPr>
          <w:spacing w:val="-13"/>
        </w:rPr>
        <w:t xml:space="preserve"> </w:t>
      </w:r>
      <w:r>
        <w:rPr>
          <w:spacing w:val="-4"/>
        </w:rPr>
        <w:t>commonly</w:t>
      </w:r>
      <w:r>
        <w:rPr>
          <w:spacing w:val="-13"/>
        </w:rPr>
        <w:t xml:space="preserve"> </w:t>
      </w:r>
      <w:r>
        <w:rPr>
          <w:spacing w:val="-4"/>
        </w:rPr>
        <w:t>come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black-box behavior,</w:t>
      </w:r>
      <w:r>
        <w:rPr>
          <w:spacing w:val="-21"/>
        </w:rPr>
        <w:t xml:space="preserve"> </w:t>
      </w:r>
      <w:r>
        <w:rPr>
          <w:spacing w:val="-4"/>
        </w:rPr>
        <w:t>thin</w:t>
      </w:r>
      <w:r>
        <w:rPr>
          <w:spacing w:val="-21"/>
        </w:rPr>
        <w:t xml:space="preserve"> </w:t>
      </w:r>
      <w:r>
        <w:rPr>
          <w:spacing w:val="-4"/>
        </w:rPr>
        <w:t>production</w:t>
      </w:r>
      <w:r>
        <w:rPr>
          <w:spacing w:val="-21"/>
        </w:rPr>
        <w:t xml:space="preserve"> </w:t>
      </w:r>
      <w:r>
        <w:rPr>
          <w:spacing w:val="-4"/>
        </w:rPr>
        <w:t>infrastructure,</w:t>
      </w:r>
      <w:r>
        <w:rPr>
          <w:spacing w:val="-21"/>
        </w:rPr>
        <w:t xml:space="preserve"> </w:t>
      </w:r>
      <w:r>
        <w:rPr>
          <w:spacing w:val="-4"/>
        </w:rPr>
        <w:t>privacy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latency concerns,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little</w:t>
      </w:r>
      <w:r>
        <w:rPr>
          <w:spacing w:val="-14"/>
        </w:rPr>
        <w:t xml:space="preserve"> </w:t>
      </w:r>
      <w:r>
        <w:rPr>
          <w:spacing w:val="-4"/>
        </w:rPr>
        <w:t>thought</w:t>
      </w:r>
      <w:r>
        <w:rPr>
          <w:spacing w:val="-14"/>
        </w:rPr>
        <w:t xml:space="preserve"> </w:t>
      </w:r>
      <w:r>
        <w:rPr>
          <w:spacing w:val="-4"/>
        </w:rPr>
        <w:t>given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 xml:space="preserve">cross-platform </w:t>
      </w:r>
      <w:r>
        <w:rPr>
          <w:w w:val="90"/>
        </w:rPr>
        <w:t>optimization.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problem</w:t>
      </w:r>
      <w:r>
        <w:rPr>
          <w:spacing w:val="-1"/>
          <w:w w:val="90"/>
        </w:rPr>
        <w:t xml:space="preserve"> </w:t>
      </w:r>
      <w:r>
        <w:rPr>
          <w:w w:val="90"/>
        </w:rPr>
        <w:t>this</w:t>
      </w:r>
      <w:r>
        <w:rPr>
          <w:spacing w:val="-1"/>
          <w:w w:val="90"/>
        </w:rPr>
        <w:t xml:space="preserve"> </w:t>
      </w:r>
      <w:r>
        <w:rPr>
          <w:w w:val="90"/>
        </w:rPr>
        <w:t>work</w:t>
      </w:r>
      <w:r>
        <w:rPr>
          <w:spacing w:val="-1"/>
          <w:w w:val="90"/>
        </w:rPr>
        <w:t xml:space="preserve"> </w:t>
      </w:r>
      <w:r>
        <w:rPr>
          <w:w w:val="90"/>
        </w:rPr>
        <w:t>sets</w:t>
      </w:r>
      <w:r>
        <w:rPr>
          <w:spacing w:val="-1"/>
          <w:w w:val="90"/>
        </w:rPr>
        <w:t xml:space="preserve"> </w:t>
      </w:r>
      <w:r>
        <w:rPr>
          <w:w w:val="90"/>
        </w:rPr>
        <w:t>out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address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how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systematically</w:t>
      </w:r>
      <w:r>
        <w:rPr>
          <w:spacing w:val="-17"/>
        </w:rPr>
        <w:t xml:space="preserve"> </w:t>
      </w:r>
      <w:r>
        <w:rPr>
          <w:spacing w:val="-4"/>
        </w:rPr>
        <w:t>reverse</w:t>
      </w:r>
      <w:r>
        <w:rPr>
          <w:spacing w:val="-17"/>
        </w:rPr>
        <w:t xml:space="preserve"> </w:t>
      </w:r>
      <w:r>
        <w:rPr>
          <w:spacing w:val="-4"/>
        </w:rPr>
        <w:t>engineer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trained</w:t>
      </w:r>
      <w:r>
        <w:rPr>
          <w:spacing w:val="-17"/>
        </w:rPr>
        <w:t xml:space="preserve"> </w:t>
      </w:r>
      <w:r>
        <w:rPr>
          <w:spacing w:val="-4"/>
        </w:rPr>
        <w:t>transformer classifier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turn</w:t>
      </w:r>
      <w:r>
        <w:rPr>
          <w:spacing w:val="-17"/>
        </w:rPr>
        <w:t xml:space="preserve"> </w:t>
      </w:r>
      <w:r>
        <w:rPr>
          <w:spacing w:val="-4"/>
        </w:rPr>
        <w:t>what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learned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7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process</w:t>
      </w:r>
      <w:r>
        <w:rPr>
          <w:spacing w:val="-17"/>
        </w:rPr>
        <w:t xml:space="preserve"> </w:t>
      </w:r>
      <w:r>
        <w:rPr>
          <w:spacing w:val="-4"/>
        </w:rPr>
        <w:t>into</w:t>
      </w:r>
      <w:r>
        <w:rPr>
          <w:spacing w:val="-17"/>
        </w:rPr>
        <w:t xml:space="preserve"> </w:t>
      </w:r>
      <w:r>
        <w:rPr>
          <w:spacing w:val="-4"/>
        </w:rPr>
        <w:t>an auditable,</w:t>
      </w:r>
      <w:r>
        <w:rPr>
          <w:spacing w:val="-10"/>
        </w:rPr>
        <w:t xml:space="preserve"> </w:t>
      </w:r>
      <w:r>
        <w:rPr>
          <w:spacing w:val="-4"/>
        </w:rPr>
        <w:t>maintainable,</w:t>
      </w:r>
      <w:r>
        <w:rPr>
          <w:spacing w:val="-10"/>
        </w:rPr>
        <w:t xml:space="preserve"> </w:t>
      </w:r>
      <w:r>
        <w:rPr>
          <w:spacing w:val="-4"/>
        </w:rPr>
        <w:t>privacy-aware</w:t>
      </w:r>
      <w:r>
        <w:rPr>
          <w:spacing w:val="-10"/>
        </w:rPr>
        <w:t xml:space="preserve"> </w:t>
      </w:r>
      <w:r>
        <w:rPr>
          <w:spacing w:val="-4"/>
        </w:rPr>
        <w:t>decision-support pipeline</w:t>
      </w:r>
      <w:r>
        <w:rPr>
          <w:spacing w:val="-20"/>
        </w:rPr>
        <w:t xml:space="preserve"> </w:t>
      </w:r>
      <w:r>
        <w:rPr>
          <w:spacing w:val="-4"/>
        </w:rPr>
        <w:t>—</w:t>
      </w:r>
      <w:r>
        <w:rPr>
          <w:spacing w:val="-20"/>
        </w:rPr>
        <w:t xml:space="preserve"> </w:t>
      </w:r>
      <w:r>
        <w:rPr>
          <w:spacing w:val="-4"/>
        </w:rPr>
        <w:t>rather</w:t>
      </w:r>
      <w:r>
        <w:rPr>
          <w:spacing w:val="-20"/>
        </w:rPr>
        <w:t xml:space="preserve"> </w:t>
      </w:r>
      <w:r>
        <w:rPr>
          <w:spacing w:val="-4"/>
        </w:rPr>
        <w:t>than</w:t>
      </w:r>
      <w:r>
        <w:rPr>
          <w:spacing w:val="-20"/>
        </w:rPr>
        <w:t xml:space="preserve"> </w:t>
      </w:r>
      <w:r>
        <w:rPr>
          <w:spacing w:val="-4"/>
        </w:rPr>
        <w:t>just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model</w:t>
      </w:r>
      <w:r>
        <w:rPr>
          <w:spacing w:val="-20"/>
        </w:rPr>
        <w:t xml:space="preserve"> </w:t>
      </w:r>
      <w:r>
        <w:rPr>
          <w:spacing w:val="-4"/>
        </w:rPr>
        <w:t>behind</w:t>
      </w:r>
      <w:r>
        <w:rPr>
          <w:spacing w:val="-20"/>
        </w:rPr>
        <w:t xml:space="preserve"> </w:t>
      </w:r>
      <w:r>
        <w:rPr>
          <w:spacing w:val="-4"/>
        </w:rPr>
        <w:t>an</w:t>
      </w:r>
      <w:r>
        <w:rPr>
          <w:spacing w:val="-20"/>
        </w:rPr>
        <w:t xml:space="preserve"> </w:t>
      </w:r>
      <w:r>
        <w:rPr>
          <w:spacing w:val="-4"/>
        </w:rPr>
        <w:t>API.</w:t>
      </w:r>
    </w:p>
    <w:p w14:paraId="6C57F3EB">
      <w:pPr>
        <w:pStyle w:val="7"/>
        <w:numPr>
          <w:ilvl w:val="0"/>
          <w:numId w:val="2"/>
        </w:numPr>
        <w:tabs>
          <w:tab w:val="left" w:pos="384"/>
        </w:tabs>
        <w:spacing w:before="122" w:after="0" w:line="240" w:lineRule="auto"/>
        <w:ind w:left="384" w:right="0" w:hanging="208"/>
        <w:jc w:val="left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w w:val="95"/>
          <w:sz w:val="20"/>
        </w:rPr>
        <w:t>Objectives</w:t>
      </w:r>
    </w:p>
    <w:p w14:paraId="25B0E68F">
      <w:pPr>
        <w:pStyle w:val="7"/>
        <w:numPr>
          <w:ilvl w:val="1"/>
          <w:numId w:val="2"/>
        </w:numPr>
        <w:tabs>
          <w:tab w:val="left" w:pos="750"/>
          <w:tab w:val="left" w:pos="752"/>
        </w:tabs>
        <w:spacing w:before="152" w:after="0" w:line="204" w:lineRule="auto"/>
        <w:ind w:left="752" w:right="467" w:hanging="289"/>
        <w:jc w:val="both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 xml:space="preserve">Identify the linguistic, emotional, contextual, and </w:t>
      </w:r>
      <w:r>
        <w:rPr>
          <w:sz w:val="20"/>
        </w:rPr>
        <w:t>representation-level patterns that are actually associated</w:t>
      </w:r>
      <w:r>
        <w:rPr>
          <w:spacing w:val="-22"/>
          <w:sz w:val="20"/>
        </w:rPr>
        <w:t xml:space="preserve"> </w:t>
      </w:r>
      <w:r>
        <w:rPr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z w:val="20"/>
        </w:rPr>
        <w:t>each</w:t>
      </w:r>
      <w:r>
        <w:rPr>
          <w:spacing w:val="-22"/>
          <w:sz w:val="20"/>
        </w:rPr>
        <w:t xml:space="preserve"> </w:t>
      </w:r>
      <w:r>
        <w:rPr>
          <w:sz w:val="20"/>
        </w:rPr>
        <w:t>prediction.</w:t>
      </w:r>
    </w:p>
    <w:p w14:paraId="273A9721">
      <w:pPr>
        <w:pStyle w:val="7"/>
        <w:numPr>
          <w:ilvl w:val="1"/>
          <w:numId w:val="2"/>
        </w:numPr>
        <w:tabs>
          <w:tab w:val="left" w:pos="750"/>
          <w:tab w:val="left" w:pos="752"/>
        </w:tabs>
        <w:spacing w:before="125" w:after="0" w:line="192" w:lineRule="auto"/>
        <w:ind w:left="752" w:right="467" w:hanging="289"/>
        <w:jc w:val="both"/>
        <w:rPr>
          <w:rFonts w:ascii="Microsoft Sans Serif" w:hAnsi="Microsoft Sans Serif"/>
          <w:position w:val="-3"/>
          <w:sz w:val="20"/>
        </w:rPr>
      </w:pPr>
      <w:r>
        <w:rPr>
          <w:spacing w:val="-6"/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MLOps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lifecycle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covers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governance, </w:t>
      </w:r>
      <w:r>
        <w:rPr>
          <w:sz w:val="20"/>
        </w:rPr>
        <w:t xml:space="preserve">experiment tracking, model versioning, testing, </w:t>
      </w:r>
      <w:r>
        <w:rPr>
          <w:spacing w:val="-2"/>
          <w:sz w:val="20"/>
        </w:rPr>
        <w:t>deployment,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5430E127">
      <w:pPr>
        <w:pStyle w:val="7"/>
        <w:numPr>
          <w:ilvl w:val="1"/>
          <w:numId w:val="2"/>
        </w:numPr>
        <w:tabs>
          <w:tab w:val="left" w:pos="750"/>
          <w:tab w:val="left" w:pos="752"/>
          <w:tab w:val="left" w:pos="1851"/>
          <w:tab w:val="left" w:pos="2276"/>
          <w:tab w:val="left" w:pos="3038"/>
          <w:tab w:val="left" w:pos="3442"/>
        </w:tabs>
        <w:spacing w:before="141" w:after="0" w:line="160" w:lineRule="auto"/>
        <w:ind w:left="752" w:right="468" w:hanging="289"/>
        <w:jc w:val="left"/>
        <w:rPr>
          <w:rFonts w:ascii="Microsoft Sans Serif" w:hAnsi="Microsoft Sans Serif"/>
          <w:position w:val="-6"/>
          <w:sz w:val="20"/>
        </w:rPr>
      </w:pPr>
      <w:r>
        <w:rPr>
          <w:spacing w:val="-4"/>
          <w:sz w:val="20"/>
        </w:rPr>
        <w:t>Evaluate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INT8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quantization,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pruning,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 xml:space="preserve">knowledge </w:t>
      </w:r>
      <w:r>
        <w:rPr>
          <w:spacing w:val="-2"/>
          <w:sz w:val="20"/>
        </w:rPr>
        <w:t>distillation</w:t>
      </w:r>
      <w:r>
        <w:rPr>
          <w:sz w:val="20"/>
        </w:rPr>
        <w:tab/>
      </w:r>
      <w:r>
        <w:rPr>
          <w:spacing w:val="-6"/>
          <w:sz w:val="20"/>
        </w:rPr>
        <w:t>as</w:t>
      </w:r>
      <w:r>
        <w:rPr>
          <w:sz w:val="20"/>
        </w:rPr>
        <w:tab/>
      </w:r>
      <w:r>
        <w:rPr>
          <w:spacing w:val="-2"/>
          <w:sz w:val="20"/>
        </w:rPr>
        <w:t>routes</w:t>
      </w:r>
      <w:r>
        <w:rPr>
          <w:sz w:val="20"/>
        </w:rPr>
        <w:tab/>
      </w:r>
      <w:r>
        <w:rPr>
          <w:spacing w:val="-6"/>
          <w:sz w:val="20"/>
        </w:rPr>
        <w:t>to</w:t>
      </w:r>
      <w:r>
        <w:rPr>
          <w:sz w:val="20"/>
        </w:rPr>
        <w:tab/>
      </w:r>
      <w:r>
        <w:rPr>
          <w:spacing w:val="-6"/>
          <w:sz w:val="20"/>
        </w:rPr>
        <w:t>resource-constrained</w:t>
      </w:r>
    </w:p>
    <w:p w14:paraId="548FFCCA">
      <w:pPr>
        <w:pStyle w:val="4"/>
        <w:spacing w:line="217" w:lineRule="exact"/>
        <w:ind w:left="752"/>
      </w:pPr>
      <w:r>
        <w:rPr>
          <w:spacing w:val="-2"/>
        </w:rPr>
        <w:t>inference.</w:t>
      </w:r>
    </w:p>
    <w:p w14:paraId="5B09F8AD">
      <w:pPr>
        <w:pStyle w:val="7"/>
        <w:numPr>
          <w:ilvl w:val="1"/>
          <w:numId w:val="2"/>
        </w:numPr>
        <w:tabs>
          <w:tab w:val="left" w:pos="750"/>
          <w:tab w:val="left" w:pos="752"/>
        </w:tabs>
        <w:spacing w:before="18" w:after="0" w:line="208" w:lineRule="auto"/>
        <w:ind w:left="752" w:right="467" w:hanging="289"/>
        <w:jc w:val="left"/>
        <w:rPr>
          <w:rFonts w:ascii="Microsoft Sans Serif" w:hAnsi="Microsoft Sans Serif"/>
          <w:position w:val="12"/>
          <w:sz w:val="20"/>
        </w:rPr>
      </w:pPr>
      <w:r>
        <w:rPr>
          <w:spacing w:val="-6"/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clinician-oriented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explanations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 xml:space="preserve">SHAP, </w:t>
      </w:r>
      <w:r>
        <w:rPr>
          <w:spacing w:val="-4"/>
          <w:sz w:val="20"/>
        </w:rPr>
        <w:t>attention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visualization,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clinical-concept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mapping.</w:t>
      </w:r>
    </w:p>
    <w:p w14:paraId="2246C3D2">
      <w:pPr>
        <w:pStyle w:val="4"/>
        <w:spacing w:before="120" w:line="208" w:lineRule="auto"/>
        <w:ind w:left="752" w:right="36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4079875</wp:posOffset>
                </wp:positionH>
                <wp:positionV relativeFrom="paragraph">
                  <wp:posOffset>146685</wp:posOffset>
                </wp:positionV>
                <wp:extent cx="95885" cy="14224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981F3A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10"/>
                                <w:w w:val="120"/>
                                <w:sz w:val="20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321.25pt;margin-top:11.55pt;height:11.2pt;width:7.55pt;mso-position-horizontal-relative:page;z-index:251659264;mso-width-relative:page;mso-height-relative:page;" filled="f" stroked="f" coordsize="21600,21600" o:gfxdata="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r&#10;fGHL2QAAAAkBAAAPAAAAAAAAAAEAIAAAACIAAABkcnMvZG93bnJldi54bWxQSwECFAAUAAAACACH&#10;TuJAPQ6bD7EBAABy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981F3A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rFonts w:ascii="Microsoft Sans Serif" w:hAnsi="Microsoft Sans Serif"/>
                          <w:sz w:val="20"/>
                        </w:rPr>
                      </w:pPr>
                      <w:r>
                        <w:rPr>
                          <w:rFonts w:ascii="Microsoft Sans Serif" w:hAnsi="Microsoft Sans Serif"/>
                          <w:spacing w:val="-10"/>
                          <w:w w:val="120"/>
                          <w:sz w:val="20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0"/>
        </w:rPr>
        <w:t xml:space="preserve">Audit subgroup behavior and robustness before any of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considered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real-world</w:t>
      </w:r>
      <w:r>
        <w:rPr>
          <w:spacing w:val="-15"/>
        </w:rPr>
        <w:t xml:space="preserve"> </w:t>
      </w:r>
      <w:r>
        <w:rPr>
          <w:spacing w:val="-2"/>
        </w:rPr>
        <w:t>clinical</w:t>
      </w:r>
      <w:r>
        <w:rPr>
          <w:spacing w:val="-15"/>
        </w:rPr>
        <w:t xml:space="preserve"> </w:t>
      </w:r>
      <w:r>
        <w:rPr>
          <w:spacing w:val="-2"/>
        </w:rPr>
        <w:t>use.</w:t>
      </w:r>
    </w:p>
    <w:p w14:paraId="70E580CA">
      <w:pPr>
        <w:pStyle w:val="4"/>
        <w:spacing w:before="30"/>
      </w:pPr>
    </w:p>
    <w:p w14:paraId="3B35481D">
      <w:pPr>
        <w:pStyle w:val="7"/>
        <w:numPr>
          <w:ilvl w:val="0"/>
          <w:numId w:val="1"/>
        </w:numPr>
        <w:tabs>
          <w:tab w:val="left" w:pos="1837"/>
        </w:tabs>
        <w:spacing w:before="0" w:after="0" w:line="240" w:lineRule="auto"/>
        <w:ind w:left="1837" w:right="0" w:hanging="152"/>
        <w:jc w:val="left"/>
        <w:rPr>
          <w:sz w:val="16"/>
        </w:rPr>
      </w:pPr>
      <w:r>
        <w:rPr>
          <w:w w:val="90"/>
          <w:sz w:val="16"/>
        </w:rPr>
        <w:t>EXISTING</w:t>
      </w:r>
      <w:r>
        <w:rPr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495F9621">
      <w:pPr>
        <w:pStyle w:val="4"/>
        <w:spacing w:before="132" w:line="208" w:lineRule="auto"/>
        <w:ind w:left="175" w:right="382" w:firstLine="284"/>
        <w:jc w:val="right"/>
      </w:pPr>
      <w:r>
        <w:rPr>
          <w:spacing w:val="-6"/>
        </w:rPr>
        <w:t>What</w:t>
      </w:r>
      <w:r>
        <w:rPr>
          <w:spacing w:val="-20"/>
        </w:rPr>
        <w:t xml:space="preserve"> </w:t>
      </w:r>
      <w:r>
        <w:rPr>
          <w:spacing w:val="-6"/>
        </w:rPr>
        <w:t>exists</w:t>
      </w:r>
      <w:r>
        <w:rPr>
          <w:spacing w:val="-20"/>
        </w:rPr>
        <w:t xml:space="preserve"> </w:t>
      </w:r>
      <w:r>
        <w:rPr>
          <w:spacing w:val="-6"/>
        </w:rPr>
        <w:t>today</w:t>
      </w:r>
      <w:r>
        <w:rPr>
          <w:spacing w:val="-20"/>
        </w:rPr>
        <w:t xml:space="preserve"> </w:t>
      </w:r>
      <w:r>
        <w:rPr>
          <w:spacing w:val="-6"/>
        </w:rPr>
        <w:t>spans</w:t>
      </w:r>
      <w:r>
        <w:rPr>
          <w:spacing w:val="-20"/>
        </w:rPr>
        <w:t xml:space="preserve"> </w:t>
      </w:r>
      <w:r>
        <w:rPr>
          <w:spacing w:val="-6"/>
        </w:rPr>
        <w:t>keyword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rule-based</w:t>
      </w:r>
      <w:r>
        <w:rPr>
          <w:spacing w:val="-20"/>
        </w:rPr>
        <w:t xml:space="preserve"> </w:t>
      </w:r>
      <w:r>
        <w:rPr>
          <w:spacing w:val="-6"/>
        </w:rPr>
        <w:t xml:space="preserve">methods, </w:t>
      </w:r>
      <w:r>
        <w:rPr>
          <w:spacing w:val="-4"/>
        </w:rPr>
        <w:t>classical</w:t>
      </w:r>
      <w:r>
        <w:rPr>
          <w:spacing w:val="-13"/>
        </w:rPr>
        <w:t xml:space="preserve"> </w:t>
      </w:r>
      <w:r>
        <w:rPr>
          <w:spacing w:val="-4"/>
        </w:rPr>
        <w:t>machine</w:t>
      </w:r>
      <w:r>
        <w:rPr>
          <w:spacing w:val="-13"/>
        </w:rPr>
        <w:t xml:space="preserve"> </w:t>
      </w:r>
      <w:r>
        <w:rPr>
          <w:spacing w:val="-4"/>
        </w:rPr>
        <w:t>learning,</w:t>
      </w:r>
      <w:r>
        <w:rPr>
          <w:spacing w:val="-13"/>
        </w:rPr>
        <w:t xml:space="preserve"> </w:t>
      </w:r>
      <w:r>
        <w:rPr>
          <w:spacing w:val="-4"/>
        </w:rPr>
        <w:t>recurrent</w:t>
      </w:r>
      <w:r>
        <w:rPr>
          <w:spacing w:val="-13"/>
        </w:rPr>
        <w:t xml:space="preserve"> </w:t>
      </w:r>
      <w:r>
        <w:rPr>
          <w:spacing w:val="-4"/>
        </w:rPr>
        <w:t>neural</w:t>
      </w:r>
      <w:r>
        <w:rPr>
          <w:spacing w:val="-13"/>
        </w:rPr>
        <w:t xml:space="preserve"> </w:t>
      </w:r>
      <w:r>
        <w:rPr>
          <w:spacing w:val="-4"/>
        </w:rPr>
        <w:t xml:space="preserve">networks, </w:t>
      </w:r>
      <w:r>
        <w:rPr>
          <w:spacing w:val="-6"/>
        </w:rPr>
        <w:t>convolutional</w:t>
      </w:r>
      <w:r>
        <w:rPr>
          <w:spacing w:val="-11"/>
        </w:rPr>
        <w:t xml:space="preserve"> </w:t>
      </w:r>
      <w:r>
        <w:rPr>
          <w:spacing w:val="-6"/>
        </w:rPr>
        <w:t>architectures,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transformer-based</w:t>
      </w:r>
      <w:r>
        <w:rPr>
          <w:spacing w:val="-11"/>
        </w:rPr>
        <w:t xml:space="preserve"> </w:t>
      </w:r>
      <w:r>
        <w:rPr>
          <w:spacing w:val="-6"/>
        </w:rPr>
        <w:t xml:space="preserve">classifiers.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earlier</w:t>
      </w:r>
      <w:r>
        <w:rPr>
          <w:spacing w:val="-16"/>
        </w:rPr>
        <w:t xml:space="preserve"> </w:t>
      </w:r>
      <w:r>
        <w:rPr>
          <w:spacing w:val="-4"/>
        </w:rPr>
        <w:t>systems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>list</w:t>
      </w:r>
      <w:r>
        <w:rPr>
          <w:spacing w:val="-16"/>
        </w:rPr>
        <w:t xml:space="preserve"> </w:t>
      </w:r>
      <w:r>
        <w:rPr>
          <w:spacing w:val="-4"/>
        </w:rPr>
        <w:t>are</w:t>
      </w:r>
      <w:r>
        <w:rPr>
          <w:spacing w:val="-16"/>
        </w:rPr>
        <w:t xml:space="preserve"> </w:t>
      </w:r>
      <w:r>
        <w:rPr>
          <w:spacing w:val="-4"/>
        </w:rPr>
        <w:t>comparatively</w:t>
      </w:r>
      <w:r>
        <w:rPr>
          <w:spacing w:val="-16"/>
        </w:rPr>
        <w:t xml:space="preserve"> </w:t>
      </w:r>
      <w:r>
        <w:rPr>
          <w:spacing w:val="-4"/>
        </w:rPr>
        <w:t>simple</w:t>
      </w:r>
      <w:r>
        <w:rPr>
          <w:spacing w:val="-16"/>
        </w:rPr>
        <w:t xml:space="preserve"> </w:t>
      </w:r>
      <w:r>
        <w:rPr>
          <w:spacing w:val="-4"/>
        </w:rPr>
        <w:t xml:space="preserve">and </w:t>
      </w:r>
      <w:r>
        <w:rPr>
          <w:w w:val="90"/>
        </w:rPr>
        <w:t>tend</w:t>
      </w:r>
      <w:r>
        <w:rPr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miss</w:t>
      </w:r>
      <w:r>
        <w:rPr>
          <w:spacing w:val="-6"/>
          <w:w w:val="90"/>
        </w:rPr>
        <w:t xml:space="preserve"> </w:t>
      </w:r>
      <w:r>
        <w:rPr>
          <w:w w:val="90"/>
        </w:rPr>
        <w:t>long-range</w:t>
      </w:r>
      <w:r>
        <w:rPr>
          <w:spacing w:val="-6"/>
          <w:w w:val="90"/>
        </w:rPr>
        <w:t xml:space="preserve"> </w:t>
      </w:r>
      <w:r>
        <w:rPr>
          <w:w w:val="90"/>
        </w:rPr>
        <w:t>context;</w:t>
      </w:r>
      <w:r>
        <w:rPr>
          <w:spacing w:val="-6"/>
          <w:w w:val="90"/>
        </w:rPr>
        <w:t xml:space="preserve"> </w:t>
      </w:r>
      <w:r>
        <w:rPr>
          <w:w w:val="90"/>
        </w:rPr>
        <w:t>transformers</w:t>
      </w:r>
      <w:r>
        <w:rPr>
          <w:spacing w:val="-6"/>
          <w:w w:val="90"/>
        </w:rPr>
        <w:t xml:space="preserve"> </w:t>
      </w:r>
      <w:r>
        <w:rPr>
          <w:w w:val="90"/>
        </w:rPr>
        <w:t>do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w w:val="90"/>
        </w:rPr>
        <w:t>better</w:t>
      </w:r>
      <w:r>
        <w:rPr>
          <w:spacing w:val="-6"/>
          <w:w w:val="90"/>
        </w:rPr>
        <w:t xml:space="preserve"> </w:t>
      </w:r>
      <w:r>
        <w:rPr>
          <w:w w:val="90"/>
        </w:rPr>
        <w:t>job</w:t>
      </w:r>
      <w:r>
        <w:rPr>
          <w:spacing w:val="-6"/>
          <w:w w:val="90"/>
        </w:rPr>
        <w:t xml:space="preserve"> </w:t>
      </w:r>
      <w:r>
        <w:rPr>
          <w:spacing w:val="-5"/>
          <w:w w:val="90"/>
        </w:rPr>
        <w:t>of</w:t>
      </w:r>
    </w:p>
    <w:p w14:paraId="0A503512">
      <w:pPr>
        <w:pStyle w:val="4"/>
        <w:spacing w:after="0" w:line="208" w:lineRule="auto"/>
        <w:jc w:val="right"/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5638" w:space="40"/>
            <w:col w:w="5666"/>
          </w:cols>
        </w:sectPr>
      </w:pPr>
    </w:p>
    <w:p w14:paraId="561B078D">
      <w:pPr>
        <w:pStyle w:val="4"/>
        <w:rPr>
          <w:sz w:val="16"/>
        </w:rPr>
      </w:pPr>
    </w:p>
    <w:p w14:paraId="14496459">
      <w:pPr>
        <w:pStyle w:val="4"/>
        <w:rPr>
          <w:sz w:val="16"/>
        </w:rPr>
      </w:pPr>
    </w:p>
    <w:p w14:paraId="4A816611">
      <w:pPr>
        <w:pStyle w:val="4"/>
        <w:spacing w:before="97"/>
        <w:rPr>
          <w:sz w:val="16"/>
        </w:rPr>
      </w:pPr>
    </w:p>
    <w:p w14:paraId="25A8E908">
      <w:pPr>
        <w:spacing w:before="1"/>
        <w:ind w:left="612" w:right="0" w:firstLine="0"/>
        <w:jc w:val="left"/>
        <w:rPr>
          <w:sz w:val="16"/>
        </w:rPr>
      </w:pPr>
      <w:r>
        <w:rPr>
          <w:spacing w:val="2"/>
          <w:w w:val="90"/>
          <w:sz w:val="16"/>
        </w:rPr>
        <w:t>XXX-X-XXXX-XXXX-X/XX/$XX.00</w:t>
      </w:r>
      <w:r>
        <w:rPr>
          <w:spacing w:val="-1"/>
          <w:w w:val="90"/>
          <w:sz w:val="16"/>
        </w:rPr>
        <w:t xml:space="preserve"> </w:t>
      </w:r>
      <w:r>
        <w:rPr>
          <w:spacing w:val="2"/>
          <w:w w:val="90"/>
          <w:sz w:val="16"/>
        </w:rPr>
        <w:t>©20XX</w:t>
      </w:r>
      <w:r>
        <w:rPr>
          <w:spacing w:val="-1"/>
          <w:w w:val="90"/>
          <w:sz w:val="16"/>
        </w:rPr>
        <w:t xml:space="preserve"> </w:t>
      </w:r>
      <w:r>
        <w:rPr>
          <w:spacing w:val="-4"/>
          <w:w w:val="90"/>
          <w:sz w:val="16"/>
        </w:rPr>
        <w:t>IEEE</w:t>
      </w:r>
    </w:p>
    <w:p w14:paraId="35A8F12A">
      <w:pPr>
        <w:spacing w:after="0"/>
        <w:jc w:val="left"/>
        <w:rPr>
          <w:sz w:val="16"/>
        </w:rPr>
        <w:sectPr>
          <w:type w:val="continuous"/>
          <w:pgSz w:w="11910" w:h="16850"/>
          <w:pgMar w:top="480" w:right="283" w:bottom="280" w:left="283" w:header="720" w:footer="720" w:gutter="0"/>
          <w:cols w:space="720" w:num="1"/>
        </w:sectPr>
      </w:pPr>
    </w:p>
    <w:p w14:paraId="52AD8AB4">
      <w:pPr>
        <w:pStyle w:val="4"/>
        <w:spacing w:before="101" w:line="208" w:lineRule="auto"/>
        <w:ind w:left="612" w:right="11"/>
        <w:jc w:val="both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1122680</wp:posOffset>
                </wp:positionV>
                <wp:extent cx="3182620" cy="231013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2310130"/>
                          <a:chOff x="0" y="0"/>
                          <a:chExt cx="3182620" cy="23101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048"/>
                            <a:ext cx="3182549" cy="2029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7583" y="6362"/>
                            <a:ext cx="309880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247900">
                                <a:moveTo>
                                  <a:pt x="3098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2247900"/>
                                </a:lnTo>
                                <a:lnTo>
                                  <a:pt x="3098800" y="2247900"/>
                                </a:lnTo>
                                <a:lnTo>
                                  <a:pt x="3098800" y="231140"/>
                                </a:lnTo>
                                <a:close/>
                              </a:path>
                              <a:path w="3098800" h="2247900">
                                <a:moveTo>
                                  <a:pt x="309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098800" y="104140"/>
                                </a:lnTo>
                                <a:lnTo>
                                  <a:pt x="309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583" y="6350"/>
                            <a:ext cx="309880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2247900">
                                <a:moveTo>
                                  <a:pt x="0" y="2247900"/>
                                </a:moveTo>
                                <a:lnTo>
                                  <a:pt x="3098800" y="2247900"/>
                                </a:lnTo>
                                <a:lnTo>
                                  <a:pt x="309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47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182620" cy="2310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6B24E">
                              <w:pPr>
                                <w:spacing w:before="24"/>
                                <w:ind w:left="332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I. LIMITATIONS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OF EXISTING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SUICIDE-RISK PREDICTION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88.4pt;height:181.9pt;width:250.6pt;mso-position-horizontal-relative:page;z-index:-251645952;mso-width-relative:page;mso-height-relative:page;" coordsize="3182620,2310130" o:gfxdata="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47/y7z8zzyCEAAMAhXv8eAAAAAAAAAAAAAAAAAAAA&#10;AAAAAAAAAAAAAAAAAAAAAAAAAAAAAAAAMzPzBkWtC3SccwT7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">
                <o:lock v:ext="edit" aspectratio="f"/>
                <v:shape id="Image 3" o:spid="_x0000_s1026" o:spt="75" type="#_x0000_t75" style="position:absolute;left:0;top:280048;height:2029589;width:3182549;" filled="f" o:preferrelative="t" stroked="f" coordsize="21600,21600" o:gfxdata="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oTL6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4" o:spid="_x0000_s1026" o:spt="100" style="position:absolute;left:57583;top:6362;height:2247900;width:3098800;" fillcolor="#FFFFFF" filled="t" stroked="f" coordsize="3098800,2247900" o:gfxdata="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0mH4ugAAANoA&#10;AAAPAAAAAAAAAAEAIAAAACIAAABkcnMvZG93bnJldi54bWxQSwECFAAUAAAACACHTuJAMy8FnjsA&#10;AAA5AAAAEAAAAAAAAAABACAAAAAJAQAAZHJzL3NoYXBleG1sLnhtbFBLBQYAAAAABgAGAFsBAACz&#10;AwAAAAA=&#10;" path="m3098800,231140l0,231140,0,2247900,3098800,2247900,3098800,231140xem3098800,0l0,0,0,104140,3098800,104140,3098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583;top:6350;height:2247900;width:3098800;" filled="f" stroked="t" coordsize="3098800,2247900" o:gfxdata="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6pQGugAAANoA&#10;AAAPAAAAAAAAAAEAIAAAACIAAABkcnMvZG93bnJldi54bWxQSwECFAAUAAAACACHTuJAMy8FnjsA&#10;AAA5AAAAEAAAAAAAAAABACAAAAAJAQAAZHJzL3NoYXBleG1sLnhtbFBLBQYAAAAABgAGAFsBAACz&#10;AwAAAAA=&#10;" path="m0,2247900l3098800,2247900,3098800,0,0,0,0,22479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2310130;width:318262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C6B24E">
                        <w:pPr>
                          <w:spacing w:before="24"/>
                          <w:ind w:left="332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I. LIMITATIONS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OF EXISTING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SUICIDE-RISK PREDICTION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SYSTEMS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208915</wp:posOffset>
                </wp:positionH>
                <wp:positionV relativeFrom="paragraph">
                  <wp:posOffset>885825</wp:posOffset>
                </wp:positionV>
                <wp:extent cx="6473825" cy="674433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825" cy="6744334"/>
                          <a:chOff x="0" y="0"/>
                          <a:chExt cx="6473825" cy="6744334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6054"/>
                            <a:ext cx="3639921" cy="2258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247" y="0"/>
                            <a:ext cx="2604453" cy="6361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7709" y="4307394"/>
                            <a:ext cx="35433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0" h="2387600">
                                <a:moveTo>
                                  <a:pt x="35433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2387600"/>
                                </a:lnTo>
                                <a:lnTo>
                                  <a:pt x="3543300" y="2387600"/>
                                </a:lnTo>
                                <a:lnTo>
                                  <a:pt x="3543300" y="231140"/>
                                </a:lnTo>
                                <a:close/>
                              </a:path>
                              <a:path w="3543300" h="2387600">
                                <a:moveTo>
                                  <a:pt x="3543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543300" y="104140"/>
                                </a:lnTo>
                                <a:lnTo>
                                  <a:pt x="354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709" y="4307382"/>
                            <a:ext cx="35433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0" h="2387600">
                                <a:moveTo>
                                  <a:pt x="0" y="2387600"/>
                                </a:moveTo>
                                <a:lnTo>
                                  <a:pt x="3543300" y="2387600"/>
                                </a:lnTo>
                                <a:lnTo>
                                  <a:pt x="3543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7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24809" y="4281982"/>
                            <a:ext cx="3048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438400">
                                <a:moveTo>
                                  <a:pt x="30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0"/>
                                </a:lnTo>
                                <a:lnTo>
                                  <a:pt x="304800" y="2438400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524809" y="4281982"/>
                            <a:ext cx="30480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438400">
                                <a:moveTo>
                                  <a:pt x="0" y="2438400"/>
                                </a:moveTo>
                                <a:lnTo>
                                  <a:pt x="304800" y="2438400"/>
                                </a:lnTo>
                                <a:lnTo>
                                  <a:pt x="304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45pt;margin-top:69.75pt;height:531.05pt;width:509.75pt;mso-position-horizontal-relative:page;z-index:-251644928;mso-width-relative:page;mso-height-relative:page;" coordsize="6473825,6744334" o:gfxdata="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Jp/&#10;u8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">
                <o:lock v:ext="edit" aspectratio="f"/>
                <v:shape id="Image 8" o:spid="_x0000_s1026" o:spt="75" type="#_x0000_t75" style="position:absolute;left:0;top:4486054;height:2258275;width:3639921;" filled="f" o:preferrelative="t" stroked="f" coordsize="21600,21600" o:gfxdata="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viZ3C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" o:title=""/>
                  <o:lock v:ext="edit" aspectratio="f"/>
                </v:shape>
                <v:shape id="Image 9" o:spid="_x0000_s1026" o:spt="75" type="#_x0000_t75" style="position:absolute;left:3869247;top:0;height:6361230;width:2604453;" filled="f" o:preferrelative="t" stroked="f" coordsize="21600,21600" o:gfxdata="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ufT+r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Graphic 10" o:spid="_x0000_s1026" o:spt="100" style="position:absolute;left:57709;top:4307394;height:2387600;width:3543300;" fillcolor="#FFFFFF" filled="t" stroked="f" coordsize="3543300,2387600" o:gfxdata="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qHblvQAA&#10;ANsAAAAPAAAAAAAAAAEAIAAAACIAAABkcnMvZG93bnJldi54bWxQSwECFAAUAAAACACHTuJAMy8F&#10;njsAAAA5AAAAEAAAAAAAAAABACAAAAAMAQAAZHJzL3NoYXBleG1sLnhtbFBLBQYAAAAABgAGAFsB&#10;AAC2AwAAAAA=&#10;" path="m3543300,231140l0,231140,0,2387600,3543300,2387600,3543300,231140xem3543300,0l0,0,0,104140,3543300,104140,3543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57709;top:4307382;height:2387600;width:3543300;" filled="f" stroked="t" coordsize="3543300,2387600" o:gfxdata="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VuoS7sAAADb&#10;AAAADwAAAAAAAAABACAAAAAiAAAAZHJzL2Rvd25yZXYueG1sUEsBAhQAFAAAAAgAh07iQDMvBZ47&#10;AAAAOQAAABAAAAAAAAAAAQAgAAAACgEAAGRycy9zaGFwZXhtbC54bWxQSwUGAAAAAAYABgBbAQAA&#10;tAMAAAAA&#10;" path="m0,2387600l3543300,2387600,3543300,0,0,0,0,23876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524809;top:4281982;height:2438400;width:304800;" fillcolor="#FFFFFF" filled="t" stroked="f" coordsize="304800,2438400" o:gfxdata="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v5V65AAAA2wAA&#10;AA8AAAAAAAAAAQAgAAAAIgAAAGRycy9kb3ducmV2LnhtbFBLAQIUABQAAAAIAIdO4kAzLwWeOwAA&#10;ADkAAAAQAAAAAAAAAAEAIAAAAAgBAABkcnMvc2hhcGV4bWwueG1sUEsFBgAAAAAGAAYAWwEAALID&#10;AAAAAA==&#10;" path="m304800,0l0,0,0,2438400,304800,2438400,30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3524809;top:4281982;height:2438400;width:304800;" filled="f" stroked="t" coordsize="304800,2438400" o:gfxdata="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H1/0vQAA&#10;ANsAAAAPAAAAAAAAAAEAIAAAACIAAABkcnMvZG93bnJldi54bWxQSwECFAAUAAAACACHTuJAMy8F&#10;njsAAAA5AAAAEAAAAAAAAAABACAAAAAMAQAAZHJzL3NoYXBleG1sLnhtbFBLBQYAAAAABgAGAFsB&#10;AAC2AwAAAAA=&#10;" path="m0,2438400l304800,2438400,304800,0,0,0,0,24384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26" w:name="Core"/>
      <w:bookmarkEnd w:id="26"/>
      <w:bookmarkStart w:id="27" w:name="governance"/>
      <w:bookmarkEnd w:id="27"/>
      <w:bookmarkStart w:id="28" w:name="Manual"/>
      <w:bookmarkEnd w:id="28"/>
      <w:bookmarkStart w:id="29" w:name="Our literature review kept turning up th"/>
      <w:bookmarkEnd w:id="29"/>
      <w:bookmarkStart w:id="30" w:name="Clinicians"/>
      <w:bookmarkEnd w:id="30"/>
      <w:bookmarkStart w:id="31" w:name="Method"/>
      <w:bookmarkEnd w:id="31"/>
      <w:bookmarkStart w:id="32" w:name="Limited robustness auditing"/>
      <w:bookmarkEnd w:id="32"/>
      <w:bookmarkStart w:id="33" w:name="BERT"/>
      <w:bookmarkEnd w:id="33"/>
      <w:bookmarkStart w:id="34" w:name="Ji et al., 2022"/>
      <w:bookmarkEnd w:id="34"/>
      <w:bookmarkStart w:id="35" w:name="XGBoost +"/>
      <w:bookmarkEnd w:id="35"/>
      <w:bookmarkStart w:id="36" w:name="Limitation"/>
      <w:bookmarkEnd w:id="36"/>
      <w:bookmarkStart w:id="37" w:name="edge"/>
      <w:bookmarkEnd w:id="37"/>
      <w:bookmarkStart w:id="38" w:name="Dataset bias"/>
      <w:bookmarkEnd w:id="38"/>
      <w:bookmarkStart w:id="39" w:name="Weak reproducibility and monitoring"/>
      <w:bookmarkEnd w:id="39"/>
      <w:bookmarkStart w:id="40" w:name="Only a class or score is returned"/>
      <w:bookmarkEnd w:id="40"/>
      <w:bookmarkStart w:id="41" w:name="Table II lines the proposed system up ag"/>
      <w:bookmarkEnd w:id="41"/>
      <w:bookmarkStart w:id="42" w:name="Study"/>
      <w:bookmarkEnd w:id="42"/>
      <w:bookmarkStart w:id="43" w:name="project matrix"/>
      <w:bookmarkEnd w:id="43"/>
      <w:bookmarkStart w:id="44" w:name="A.Related-Work Comparison Matrix"/>
      <w:bookmarkEnd w:id="44"/>
      <w:bookmarkStart w:id="45" w:name="Strength"/>
      <w:bookmarkEnd w:id="45"/>
      <w:bookmarkStart w:id="46" w:name="TABLE II."/>
      <w:bookmarkEnd w:id="46"/>
      <w:bookmarkStart w:id="47" w:name="Limited optimization"/>
      <w:bookmarkEnd w:id="47"/>
      <w:bookmarkStart w:id="48" w:name="Dual-context"/>
      <w:bookmarkEnd w:id="48"/>
      <w:bookmarkStart w:id="49" w:name="handling"/>
      <w:bookmarkEnd w:id="49"/>
      <w:bookmarkStart w:id="50" w:name="T"/>
      <w:bookmarkEnd w:id="50"/>
      <w:bookmarkStart w:id="51" w:name="Low compute; fast inference Domain- spec"/>
      <w:bookmarkEnd w:id="51"/>
      <w:bookmarkStart w:id="52" w:name="concerns"/>
      <w:bookmarkEnd w:id="52"/>
      <w:bookmarkStart w:id="53" w:name="MentalBER"/>
      <w:bookmarkEnd w:id="53"/>
      <w:bookmarkStart w:id="54" w:name="SHAP"/>
      <w:bookmarkEnd w:id="54"/>
      <w:bookmarkStart w:id="55" w:name="Black-box prediction"/>
      <w:bookmarkEnd w:id="55"/>
      <w:bookmarkStart w:id="56" w:name="Large models require more compute"/>
      <w:bookmarkEnd w:id="56"/>
      <w:bookmarkStart w:id="57" w:name="Restricts mobile/edge deployment"/>
      <w:bookmarkEnd w:id="57"/>
      <w:bookmarkStart w:id="58" w:name="Tang et al.,"/>
      <w:bookmarkEnd w:id="58"/>
      <w:bookmarkStart w:id="59" w:name="1D CNN on resting-state EEG"/>
      <w:bookmarkEnd w:id="59"/>
      <w:bookmarkStart w:id="60" w:name="Uses post + user history"/>
      <w:bookmarkEnd w:id="60"/>
      <w:bookmarkStart w:id="61" w:name="Interpretabl"/>
      <w:bookmarkEnd w:id="61"/>
      <w:bookmarkStart w:id="62" w:name="feature"/>
      <w:bookmarkEnd w:id="62"/>
      <w:bookmarkStart w:id="63" w:name="easily audit evidence"/>
      <w:bookmarkEnd w:id="63"/>
      <w:bookmarkStart w:id="64" w:name="Unequal subgroup performance"/>
      <w:bookmarkEnd w:id="64"/>
      <w:bookmarkStart w:id="65" w:name="Why It Matters"/>
      <w:bookmarkEnd w:id="65"/>
      <w:bookmarkStart w:id="66" w:name="Matero et al.,"/>
      <w:bookmarkEnd w:id="66"/>
      <w:bookmarkStart w:id="67" w:name="Effect"/>
      <w:bookmarkEnd w:id="67"/>
      <w:bookmarkStart w:id="68" w:name="capturing contextual dependencies, but t"/>
      <w:bookmarkEnd w:id="68"/>
      <w:bookmarkStart w:id="69" w:name="reverse engineered, using both local and"/>
      <w:bookmarkEnd w:id="69"/>
      <w:bookmarkStart w:id="70" w:name="Cloud-first inference"/>
      <w:bookmarkEnd w:id="70"/>
      <w:bookmarkStart w:id="71" w:name="Sensitive text may leave device"/>
      <w:bookmarkEnd w:id="71"/>
      <w:bookmarkStart w:id="72" w:name="Distributional artifacts may be learned"/>
      <w:bookmarkEnd w:id="72"/>
      <w:bookmarkStart w:id="73" w:name="cannot"/>
      <w:bookmarkEnd w:id="73"/>
      <w:bookmarkStart w:id="74" w:name="model/data"/>
      <w:bookmarkEnd w:id="74"/>
      <w:bookmarkStart w:id="75" w:name="Privacy"/>
      <w:bookmarkEnd w:id="75"/>
      <w:bookmarkStart w:id="76" w:name="Brittle predictions"/>
      <w:bookmarkEnd w:id="76"/>
      <w:bookmarkStart w:id="77" w:name="Spurious patterns may remain"/>
      <w:bookmarkEnd w:id="77"/>
      <w:bookmarkStart w:id="78" w:name="Penava et al., 2024 [9]"/>
      <w:bookmarkEnd w:id="78"/>
      <w:bookmarkStart w:id="79" w:name="[6]"/>
      <w:bookmarkEnd w:id="79"/>
      <w:bookmarkStart w:id="80" w:name="2019 [10]"/>
      <w:bookmarkEnd w:id="80"/>
      <w:bookmarkStart w:id="81" w:name="TABLEI."/>
      <w:bookmarkEnd w:id="81"/>
      <w:bookmarkStart w:id="82" w:name="and"/>
      <w:bookmarkEnd w:id="82"/>
      <w:bookmarkStart w:id="83" w:name="Research-prototype lifecycle"/>
      <w:bookmarkEnd w:id="83"/>
      <w:bookmarkStart w:id="84" w:name="A.Risk Classification Formulation"/>
      <w:bookmarkEnd w:id="84"/>
      <w:bookmarkStart w:id="85" w:name="Adds modern"/>
      <w:bookmarkEnd w:id="85"/>
      <w:bookmarkStart w:id="86" w:name="MLOps,"/>
      <w:bookmarkEnd w:id="86"/>
      <w:bookmarkStart w:id="87" w:name="for complex text"/>
      <w:bookmarkEnd w:id="87"/>
      <w:bookmarkStart w:id="88" w:name="Adds reverse"/>
      <w:bookmarkEnd w:id="88"/>
      <w:bookmarkStart w:id="89" w:name="Fig. 1. deployment flow."/>
      <w:bookmarkEnd w:id="89"/>
      <w:bookmarkStart w:id="90" w:name="(1)"/>
      <w:bookmarkEnd w:id="90"/>
      <w:bookmarkStart w:id="91" w:name="Position"/>
      <w:bookmarkEnd w:id="91"/>
      <w:bookmarkStart w:id="92" w:name="focus"/>
      <w:bookmarkEnd w:id="92"/>
      <w:bookmarkStart w:id="93" w:name="Looking across the row, no single prior "/>
      <w:bookmarkEnd w:id="93"/>
      <w:bookmarkStart w:id="94" w:name="XAI, MLOps,"/>
      <w:bookmarkEnd w:id="94"/>
      <w:bookmarkStart w:id="95" w:name="privacy"/>
      <w:bookmarkEnd w:id="95"/>
      <w:bookmarkStart w:id="96" w:name="+ multiple XAI methods"/>
      <w:bookmarkEnd w:id="96"/>
      <w:bookmarkStart w:id="97" w:name="production lifecycle Transformer represe"/>
      <w:bookmarkEnd w:id="97"/>
      <w:bookmarkStart w:id="98" w:name="Proposed"/>
      <w:bookmarkEnd w:id="98"/>
      <w:bookmarkStart w:id="99" w:name="Limitation /"/>
      <w:bookmarkEnd w:id="99"/>
      <w:bookmarkStart w:id="100" w:name="Black-box;"/>
      <w:bookmarkEnd w:id="100"/>
      <w:bookmarkStart w:id="101" w:name="Interpretability/"/>
      <w:bookmarkEnd w:id="101"/>
      <w:bookmarkStart w:id="102" w:name="reverse-engineering,"/>
      <w:bookmarkEnd w:id="102"/>
      <w:bookmarkStart w:id="103" w:name="limited"/>
      <w:bookmarkEnd w:id="103"/>
      <w:bookmarkStart w:id="104" w:name="importance"/>
      <w:bookmarkEnd w:id="104"/>
      <w:bookmarkStart w:id="105" w:name="Four conceptual classes are used: No Ris"/>
      <w:bookmarkEnd w:id="105"/>
      <w:bookmarkStart w:id="106" w:name="Traditional ML"/>
      <w:bookmarkEnd w:id="106"/>
      <w:bookmarkStart w:id="107" w:name="Gap"/>
      <w:bookmarkEnd w:id="107"/>
      <w:bookmarkStart w:id="108" w:name="III.PROPOSED SYSTEM"/>
      <w:bookmarkEnd w:id="108"/>
      <w:bookmarkStart w:id="109" w:name="Text NLP + XAI + MLOps"/>
      <w:bookmarkEnd w:id="109"/>
      <w:bookmarkStart w:id="110" w:name="deployment"/>
      <w:bookmarkEnd w:id="110"/>
      <w:bookmarkStart w:id="111" w:name="XAI/deployment deployment"/>
      <w:bookmarkEnd w:id="111"/>
      <w:bookmarkStart w:id="112" w:name="XAI"/>
      <w:bookmarkEnd w:id="112"/>
      <w:bookmarkStart w:id="113" w:name="engineering,"/>
      <w:bookmarkEnd w:id="113"/>
      <w:bookmarkStart w:id="114" w:name="focused; limited"/>
      <w:bookmarkEnd w:id="114"/>
      <w:bookmarkStart w:id="115" w:name="Rather than a single neural network, the"/>
      <w:bookmarkEnd w:id="115"/>
      <w:bookmarkStart w:id="116" w:name="depression-"/>
      <w:bookmarkEnd w:id="116"/>
      <w:bookmarkStart w:id="117" w:name="explainability,"/>
      <w:bookmarkEnd w:id="117"/>
      <w:bookmarkStart w:id="118" w:name="deployment gap"/>
      <w:bookmarkEnd w:id="118"/>
      <w:bookmarkStart w:id="119" w:name="EEG hardware;"/>
      <w:bookmarkEnd w:id="119"/>
      <w:bookmarkStart w:id="120" w:name="p(y = k | x) = softmax(zθ(x))k, k ∈ {1, "/>
      <w:bookmarkEnd w:id="120"/>
      <w:bookmarkStart w:id="121" w:name="is really a stack of layers. The first g"/>
      <w:bookmarkEnd w:id="121"/>
      <w:r>
        <w:rPr>
          <w:w w:val="90"/>
        </w:rPr>
        <w:t xml:space="preserve">capturing contextual dependencies, but that comes at the cost of an internal behavior that is genuinely hard to inspect. Some </w:t>
      </w:r>
      <w:r>
        <w:t>work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gone</w:t>
      </w:r>
      <w:r>
        <w:rPr>
          <w:spacing w:val="-13"/>
        </w:rPr>
        <w:t xml:space="preserve"> </w:t>
      </w:r>
      <w:r>
        <w:t>further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explored</w:t>
      </w:r>
      <w:r>
        <w:rPr>
          <w:spacing w:val="-13"/>
        </w:rPr>
        <w:t xml:space="preserve"> </w:t>
      </w:r>
      <w:r>
        <w:t>severity</w:t>
      </w:r>
      <w:r>
        <w:rPr>
          <w:spacing w:val="-13"/>
        </w:rPr>
        <w:t xml:space="preserve"> </w:t>
      </w:r>
      <w:r>
        <w:t>classification using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C-SSRS-inspired</w:t>
      </w:r>
      <w:r>
        <w:rPr>
          <w:spacing w:val="-2"/>
        </w:rPr>
        <w:t xml:space="preserve"> </w:t>
      </w:r>
      <w:r>
        <w:t>labels,</w:t>
      </w:r>
      <w:r>
        <w:rPr>
          <w:spacing w:val="-2"/>
        </w:rPr>
        <w:t xml:space="preserve"> </w:t>
      </w:r>
      <w:r>
        <w:t xml:space="preserve">and </w:t>
      </w:r>
      <w:r>
        <w:rPr>
          <w:w w:val="90"/>
        </w:rPr>
        <w:t xml:space="preserve">multimodal research has shown that text-based signals can be </w:t>
      </w:r>
      <w:r>
        <w:t>strengthened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behavioral,</w:t>
      </w:r>
      <w:r>
        <w:rPr>
          <w:spacing w:val="-3"/>
        </w:rPr>
        <w:t xml:space="preserve"> </w:t>
      </w:r>
      <w:r>
        <w:t>relational,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 signals</w:t>
      </w:r>
      <w:r>
        <w:rPr>
          <w:spacing w:val="-22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top</w:t>
      </w:r>
      <w:r>
        <w:rPr>
          <w:spacing w:val="-22"/>
        </w:rPr>
        <w:t xml:space="preserve"> </w:t>
      </w:r>
      <w:r>
        <w:t>[2]–[4].</w:t>
      </w:r>
    </w:p>
    <w:p w14:paraId="47DDF723">
      <w:pPr>
        <w:pStyle w:val="4"/>
        <w:spacing w:before="126"/>
      </w:pPr>
    </w:p>
    <w:tbl>
      <w:tblPr>
        <w:tblStyle w:val="3"/>
        <w:tblW w:w="0" w:type="auto"/>
        <w:tblInd w:w="6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5"/>
        <w:gridCol w:w="1659"/>
        <w:gridCol w:w="1805"/>
      </w:tblGrid>
      <w:tr w14:paraId="369A57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15" w:type="dxa"/>
            <w:shd w:val="clear" w:color="auto" w:fill="F4F4F4"/>
          </w:tcPr>
          <w:p w14:paraId="61FE5E0C">
            <w:pPr>
              <w:pStyle w:val="8"/>
              <w:ind w:left="40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Limitation</w:t>
            </w:r>
          </w:p>
        </w:tc>
        <w:tc>
          <w:tcPr>
            <w:tcW w:w="1659" w:type="dxa"/>
            <w:shd w:val="clear" w:color="auto" w:fill="F4F4F4"/>
          </w:tcPr>
          <w:p w14:paraId="386D8FAA">
            <w:pPr>
              <w:pStyle w:val="8"/>
              <w:ind w:left="18" w:right="1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Effect</w:t>
            </w:r>
          </w:p>
        </w:tc>
        <w:tc>
          <w:tcPr>
            <w:tcW w:w="1805" w:type="dxa"/>
            <w:shd w:val="clear" w:color="auto" w:fill="F4F4F4"/>
          </w:tcPr>
          <w:p w14:paraId="6A0198D9">
            <w:pPr>
              <w:pStyle w:val="8"/>
              <w:ind w:left="4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Why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It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Matters</w:t>
            </w:r>
          </w:p>
        </w:tc>
      </w:tr>
      <w:tr w14:paraId="5148C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15" w:type="dxa"/>
            <w:shd w:val="clear" w:color="auto" w:fill="FFFFFF"/>
          </w:tcPr>
          <w:p w14:paraId="60E45561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Black-box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prediction</w:t>
            </w:r>
          </w:p>
        </w:tc>
        <w:tc>
          <w:tcPr>
            <w:tcW w:w="1659" w:type="dxa"/>
            <w:shd w:val="clear" w:color="auto" w:fill="FFFFFF"/>
          </w:tcPr>
          <w:p w14:paraId="358DDEEA">
            <w:pPr>
              <w:pStyle w:val="8"/>
              <w:spacing w:before="106" w:line="240" w:lineRule="auto"/>
              <w:ind w:left="18" w:right="11"/>
              <w:jc w:val="center"/>
              <w:rPr>
                <w:sz w:val="12"/>
              </w:rPr>
            </w:pPr>
            <w:r>
              <w:rPr>
                <w:sz w:val="12"/>
              </w:rPr>
              <w:t>Only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class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score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returned</w:t>
            </w:r>
          </w:p>
        </w:tc>
        <w:tc>
          <w:tcPr>
            <w:tcW w:w="1805" w:type="dxa"/>
            <w:shd w:val="clear" w:color="auto" w:fill="FFFFFF"/>
          </w:tcPr>
          <w:p w14:paraId="60E54516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Clinicians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cannot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easily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audit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evidence</w:t>
            </w:r>
          </w:p>
        </w:tc>
      </w:tr>
      <w:tr w14:paraId="59651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15" w:type="dxa"/>
            <w:shd w:val="clear" w:color="auto" w:fill="FFFFFF"/>
          </w:tcPr>
          <w:p w14:paraId="745B42B9">
            <w:pPr>
              <w:pStyle w:val="8"/>
              <w:rPr>
                <w:sz w:val="12"/>
              </w:rPr>
            </w:pPr>
            <w:r>
              <w:rPr>
                <w:sz w:val="12"/>
              </w:rPr>
              <w:t>Cloud-first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inference</w:t>
            </w:r>
          </w:p>
        </w:tc>
        <w:tc>
          <w:tcPr>
            <w:tcW w:w="1659" w:type="dxa"/>
            <w:shd w:val="clear" w:color="auto" w:fill="FFFFFF"/>
          </w:tcPr>
          <w:p w14:paraId="1F0E5EEC">
            <w:pPr>
              <w:pStyle w:val="8"/>
              <w:ind w:left="7" w:right="18"/>
              <w:jc w:val="center"/>
              <w:rPr>
                <w:sz w:val="12"/>
              </w:rPr>
            </w:pPr>
            <w:r>
              <w:rPr>
                <w:sz w:val="12"/>
              </w:rPr>
              <w:t>Sensitive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text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may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leave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device</w:t>
            </w:r>
          </w:p>
        </w:tc>
        <w:tc>
          <w:tcPr>
            <w:tcW w:w="1805" w:type="dxa"/>
            <w:shd w:val="clear" w:color="auto" w:fill="FFFFFF"/>
          </w:tcPr>
          <w:p w14:paraId="58FE97B2">
            <w:pPr>
              <w:pStyle w:val="8"/>
              <w:rPr>
                <w:sz w:val="12"/>
              </w:rPr>
            </w:pPr>
            <w:r>
              <w:rPr>
                <w:sz w:val="12"/>
              </w:rPr>
              <w:t>Privacy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governance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concerns</w:t>
            </w:r>
          </w:p>
        </w:tc>
      </w:tr>
      <w:tr w14:paraId="31A0D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15" w:type="dxa"/>
            <w:shd w:val="clear" w:color="auto" w:fill="FFFFFF"/>
          </w:tcPr>
          <w:p w14:paraId="1C4F78A4">
            <w:pPr>
              <w:pStyle w:val="8"/>
              <w:spacing w:before="30" w:line="140" w:lineRule="atLeast"/>
              <w:ind w:right="97"/>
              <w:rPr>
                <w:sz w:val="12"/>
              </w:rPr>
            </w:pPr>
            <w:r>
              <w:rPr>
                <w:spacing w:val="-2"/>
                <w:sz w:val="12"/>
              </w:rPr>
              <w:t>Research-prototype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lifecycle</w:t>
            </w:r>
          </w:p>
        </w:tc>
        <w:tc>
          <w:tcPr>
            <w:tcW w:w="1659" w:type="dxa"/>
            <w:shd w:val="clear" w:color="auto" w:fill="FFFFFF"/>
          </w:tcPr>
          <w:p w14:paraId="4B6426B5">
            <w:pPr>
              <w:pStyle w:val="8"/>
              <w:spacing w:before="106" w:line="240" w:lineRule="auto"/>
              <w:ind w:left="7" w:right="154"/>
              <w:jc w:val="center"/>
              <w:rPr>
                <w:sz w:val="12"/>
              </w:rPr>
            </w:pPr>
            <w:r>
              <w:rPr>
                <w:sz w:val="12"/>
              </w:rPr>
              <w:t>Manual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model/data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handling</w:t>
            </w:r>
          </w:p>
        </w:tc>
        <w:tc>
          <w:tcPr>
            <w:tcW w:w="1805" w:type="dxa"/>
            <w:shd w:val="clear" w:color="auto" w:fill="FFFFFF"/>
          </w:tcPr>
          <w:p w14:paraId="615E44BF">
            <w:pPr>
              <w:pStyle w:val="8"/>
              <w:spacing w:before="30" w:line="140" w:lineRule="atLeast"/>
              <w:ind w:right="41"/>
              <w:rPr>
                <w:sz w:val="12"/>
              </w:rPr>
            </w:pPr>
            <w:r>
              <w:rPr>
                <w:sz w:val="12"/>
              </w:rPr>
              <w:t>Weak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reproducibility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monitoring</w:t>
            </w:r>
          </w:p>
        </w:tc>
      </w:tr>
      <w:tr w14:paraId="681E3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15" w:type="dxa"/>
            <w:shd w:val="clear" w:color="auto" w:fill="FFFFFF"/>
          </w:tcPr>
          <w:p w14:paraId="21BDDFA1">
            <w:pPr>
              <w:pStyle w:val="8"/>
              <w:spacing w:before="30" w:line="140" w:lineRule="atLeast"/>
              <w:ind w:right="97"/>
              <w:rPr>
                <w:sz w:val="12"/>
              </w:rPr>
            </w:pPr>
            <w:r>
              <w:rPr>
                <w:sz w:val="12"/>
              </w:rPr>
              <w:t>Limited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robustness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auditing</w:t>
            </w:r>
          </w:p>
        </w:tc>
        <w:tc>
          <w:tcPr>
            <w:tcW w:w="1659" w:type="dxa"/>
            <w:shd w:val="clear" w:color="auto" w:fill="FFFFFF"/>
          </w:tcPr>
          <w:p w14:paraId="129032E5">
            <w:pPr>
              <w:pStyle w:val="8"/>
              <w:spacing w:before="106" w:line="240" w:lineRule="auto"/>
              <w:ind w:left="7" w:right="96"/>
              <w:jc w:val="center"/>
              <w:rPr>
                <w:sz w:val="12"/>
              </w:rPr>
            </w:pPr>
            <w:r>
              <w:rPr>
                <w:sz w:val="12"/>
              </w:rPr>
              <w:t>Spurious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patterns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may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remain</w:t>
            </w:r>
          </w:p>
        </w:tc>
        <w:tc>
          <w:tcPr>
            <w:tcW w:w="1805" w:type="dxa"/>
            <w:shd w:val="clear" w:color="auto" w:fill="FFFFFF"/>
          </w:tcPr>
          <w:p w14:paraId="5BDEDB80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Brittle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predictions</w:t>
            </w:r>
          </w:p>
        </w:tc>
      </w:tr>
      <w:tr w14:paraId="560B3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15" w:type="dxa"/>
            <w:shd w:val="clear" w:color="auto" w:fill="FFFFFF"/>
          </w:tcPr>
          <w:p w14:paraId="4DAABF77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Limited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edge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optimization</w:t>
            </w:r>
          </w:p>
        </w:tc>
        <w:tc>
          <w:tcPr>
            <w:tcW w:w="1659" w:type="dxa"/>
            <w:shd w:val="clear" w:color="auto" w:fill="FFFFFF"/>
          </w:tcPr>
          <w:p w14:paraId="62F2CFED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Large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models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require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compute</w:t>
            </w:r>
          </w:p>
        </w:tc>
        <w:tc>
          <w:tcPr>
            <w:tcW w:w="1805" w:type="dxa"/>
            <w:shd w:val="clear" w:color="auto" w:fill="FFFFFF"/>
          </w:tcPr>
          <w:p w14:paraId="270877AB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Restricts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mobile/edge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deployment</w:t>
            </w:r>
          </w:p>
        </w:tc>
      </w:tr>
      <w:tr w14:paraId="452EC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15" w:type="dxa"/>
            <w:shd w:val="clear" w:color="auto" w:fill="FFFFFF"/>
          </w:tcPr>
          <w:p w14:paraId="5143F064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Dataset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bias</w:t>
            </w:r>
          </w:p>
        </w:tc>
        <w:tc>
          <w:tcPr>
            <w:tcW w:w="1659" w:type="dxa"/>
            <w:shd w:val="clear" w:color="auto" w:fill="FFFFFF"/>
          </w:tcPr>
          <w:p w14:paraId="3C1A8352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Distributional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artifacts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may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learned</w:t>
            </w:r>
          </w:p>
        </w:tc>
        <w:tc>
          <w:tcPr>
            <w:tcW w:w="1805" w:type="dxa"/>
            <w:shd w:val="clear" w:color="auto" w:fill="FFFFFF"/>
          </w:tcPr>
          <w:p w14:paraId="071888F7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Unequal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subgroup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performance</w:t>
            </w:r>
          </w:p>
        </w:tc>
      </w:tr>
    </w:tbl>
    <w:p w14:paraId="4E192E17">
      <w:pPr>
        <w:pStyle w:val="4"/>
      </w:pPr>
    </w:p>
    <w:p w14:paraId="71B51CAE">
      <w:pPr>
        <w:pStyle w:val="4"/>
      </w:pPr>
    </w:p>
    <w:p w14:paraId="4DDEE4C0">
      <w:pPr>
        <w:pStyle w:val="4"/>
      </w:pPr>
    </w:p>
    <w:p w14:paraId="2204FFC0">
      <w:pPr>
        <w:pStyle w:val="4"/>
      </w:pPr>
    </w:p>
    <w:p w14:paraId="61D93A98">
      <w:pPr>
        <w:pStyle w:val="4"/>
      </w:pPr>
    </w:p>
    <w:p w14:paraId="7AF6EB05">
      <w:pPr>
        <w:pStyle w:val="4"/>
        <w:spacing w:before="169"/>
      </w:pPr>
    </w:p>
    <w:p w14:paraId="5A675BD0">
      <w:pPr>
        <w:pStyle w:val="4"/>
        <w:spacing w:line="208" w:lineRule="auto"/>
        <w:ind w:left="612"/>
      </w:pPr>
      <w:r>
        <w:rPr>
          <w:spacing w:val="-4"/>
        </w:rPr>
        <w:t>Our</w:t>
      </w:r>
      <w:r>
        <w:rPr>
          <w:spacing w:val="-19"/>
        </w:rPr>
        <w:t xml:space="preserve"> </w:t>
      </w:r>
      <w:r>
        <w:rPr>
          <w:spacing w:val="-4"/>
        </w:rPr>
        <w:t>literature</w:t>
      </w:r>
      <w:r>
        <w:rPr>
          <w:spacing w:val="-19"/>
        </w:rPr>
        <w:t xml:space="preserve"> </w:t>
      </w:r>
      <w:r>
        <w:rPr>
          <w:spacing w:val="-4"/>
        </w:rPr>
        <w:t>review</w:t>
      </w:r>
      <w:r>
        <w:rPr>
          <w:spacing w:val="-19"/>
        </w:rPr>
        <w:t xml:space="preserve"> </w:t>
      </w:r>
      <w:r>
        <w:rPr>
          <w:spacing w:val="-4"/>
        </w:rPr>
        <w:t>kept</w:t>
      </w:r>
      <w:r>
        <w:rPr>
          <w:spacing w:val="-19"/>
        </w:rPr>
        <w:t xml:space="preserve"> </w:t>
      </w:r>
      <w:r>
        <w:rPr>
          <w:spacing w:val="-4"/>
        </w:rPr>
        <w:t>turning</w:t>
      </w:r>
      <w:r>
        <w:rPr>
          <w:spacing w:val="-19"/>
        </w:rPr>
        <w:t xml:space="preserve"> </w:t>
      </w:r>
      <w:r>
        <w:rPr>
          <w:spacing w:val="-4"/>
        </w:rPr>
        <w:t>up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same</w:t>
      </w:r>
      <w:r>
        <w:rPr>
          <w:spacing w:val="-19"/>
        </w:rPr>
        <w:t xml:space="preserve"> </w:t>
      </w:r>
      <w:r>
        <w:rPr>
          <w:spacing w:val="-4"/>
        </w:rPr>
        <w:t>handful</w:t>
      </w:r>
      <w:r>
        <w:rPr>
          <w:spacing w:val="-19"/>
        </w:rPr>
        <w:t xml:space="preserve"> </w:t>
      </w:r>
      <w:r>
        <w:rPr>
          <w:spacing w:val="-4"/>
        </w:rPr>
        <w:t xml:space="preserve">of </w:t>
      </w:r>
      <w:r>
        <w:rPr>
          <w:w w:val="90"/>
        </w:rPr>
        <w:t xml:space="preserve">representative directions — EEG-based depression detection, </w:t>
      </w:r>
      <w:r>
        <w:rPr>
          <w:spacing w:val="-4"/>
        </w:rPr>
        <w:t>XGBoost</w:t>
      </w:r>
      <w:r>
        <w:rPr>
          <w:spacing w:val="-15"/>
        </w:rPr>
        <w:t xml:space="preserve"> </w:t>
      </w:r>
      <w:r>
        <w:rPr>
          <w:spacing w:val="-4"/>
        </w:rPr>
        <w:t>paired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SHAP,</w:t>
      </w:r>
      <w:r>
        <w:rPr>
          <w:spacing w:val="-15"/>
        </w:rPr>
        <w:t xml:space="preserve"> </w:t>
      </w:r>
      <w:r>
        <w:rPr>
          <w:spacing w:val="-4"/>
        </w:rPr>
        <w:t>MentalBERT,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dual-context BERT</w:t>
      </w:r>
      <w:r>
        <w:rPr>
          <w:spacing w:val="-21"/>
        </w:rPr>
        <w:t xml:space="preserve"> </w:t>
      </w:r>
      <w:r>
        <w:rPr>
          <w:spacing w:val="-4"/>
        </w:rPr>
        <w:t>—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none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them</w:t>
      </w:r>
      <w:r>
        <w:rPr>
          <w:spacing w:val="-21"/>
        </w:rPr>
        <w:t xml:space="preserve"> </w:t>
      </w:r>
      <w:r>
        <w:rPr>
          <w:spacing w:val="-4"/>
        </w:rPr>
        <w:t>combine</w:t>
      </w:r>
      <w:r>
        <w:rPr>
          <w:spacing w:val="-21"/>
        </w:rPr>
        <w:t xml:space="preserve"> </w:t>
      </w:r>
      <w:r>
        <w:rPr>
          <w:spacing w:val="-4"/>
        </w:rPr>
        <w:t>XAI,</w:t>
      </w:r>
      <w:r>
        <w:rPr>
          <w:spacing w:val="-21"/>
        </w:rPr>
        <w:t xml:space="preserve"> </w:t>
      </w:r>
      <w:r>
        <w:rPr>
          <w:spacing w:val="-4"/>
        </w:rPr>
        <w:t>reverse</w:t>
      </w:r>
    </w:p>
    <w:p w14:paraId="440B8BD3">
      <w:pPr>
        <w:pStyle w:val="4"/>
        <w:spacing w:line="200" w:lineRule="exact"/>
        <w:ind w:left="612"/>
      </w:pPr>
      <w:r>
        <w:rPr>
          <w:w w:val="90"/>
        </w:rPr>
        <w:t>engineering,</w:t>
      </w:r>
      <w:r>
        <w:rPr>
          <w:spacing w:val="-6"/>
          <w:w w:val="90"/>
        </w:rPr>
        <w:t xml:space="preserve"> </w:t>
      </w:r>
      <w:r>
        <w:rPr>
          <w:w w:val="90"/>
        </w:rPr>
        <w:t>MLOps,</w:t>
      </w:r>
      <w:r>
        <w:rPr>
          <w:spacing w:val="-5"/>
          <w:w w:val="90"/>
        </w:rPr>
        <w:t xml:space="preserve"> </w:t>
      </w:r>
      <w:r>
        <w:rPr>
          <w:w w:val="90"/>
        </w:rPr>
        <w:t>privacy,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deployment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optimization</w:t>
      </w:r>
    </w:p>
    <w:p w14:paraId="54DC5705">
      <w:pPr>
        <w:pStyle w:val="4"/>
        <w:spacing w:line="226" w:lineRule="exact"/>
        <w:ind w:left="612"/>
      </w:pP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one</w:t>
      </w:r>
      <w:r>
        <w:rPr>
          <w:spacing w:val="-5"/>
          <w:w w:val="90"/>
        </w:rPr>
        <w:t xml:space="preserve"> </w:t>
      </w:r>
      <w:r>
        <w:rPr>
          <w:w w:val="90"/>
        </w:rPr>
        <w:t>place.</w:t>
      </w:r>
      <w:r>
        <w:rPr>
          <w:spacing w:val="-4"/>
          <w:w w:val="90"/>
        </w:rPr>
        <w:t xml:space="preserve"> </w:t>
      </w:r>
      <w:r>
        <w:rPr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w w:val="90"/>
        </w:rPr>
        <w:t>combination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gap</w:t>
      </w:r>
      <w:r>
        <w:rPr>
          <w:spacing w:val="-5"/>
          <w:w w:val="90"/>
        </w:rPr>
        <w:t xml:space="preserve"> </w:t>
      </w:r>
      <w:r>
        <w:rPr>
          <w:w w:val="90"/>
        </w:rPr>
        <w:t>this</w:t>
      </w:r>
      <w:r>
        <w:rPr>
          <w:spacing w:val="-4"/>
          <w:w w:val="90"/>
        </w:rPr>
        <w:t xml:space="preserve"> </w:t>
      </w:r>
      <w:r>
        <w:rPr>
          <w:w w:val="90"/>
        </w:rPr>
        <w:t>work</w:t>
      </w:r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5"/>
          <w:w w:val="90"/>
        </w:rPr>
        <w:t xml:space="preserve"> </w:t>
      </w:r>
      <w:r>
        <w:rPr>
          <w:w w:val="90"/>
        </w:rPr>
        <w:t>aimed</w:t>
      </w:r>
      <w:r>
        <w:rPr>
          <w:spacing w:val="-4"/>
          <w:w w:val="90"/>
        </w:rPr>
        <w:t xml:space="preserve"> </w:t>
      </w:r>
      <w:r>
        <w:rPr>
          <w:spacing w:val="-5"/>
          <w:w w:val="90"/>
        </w:rPr>
        <w:t>at.</w:t>
      </w:r>
    </w:p>
    <w:p w14:paraId="4B414FF2">
      <w:pPr>
        <w:pStyle w:val="7"/>
        <w:numPr>
          <w:ilvl w:val="0"/>
          <w:numId w:val="3"/>
        </w:numPr>
        <w:tabs>
          <w:tab w:val="left" w:pos="774"/>
        </w:tabs>
        <w:spacing w:before="116" w:after="0" w:line="240" w:lineRule="auto"/>
        <w:ind w:left="774" w:right="0" w:hanging="162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Related-Work</w:t>
      </w:r>
      <w:r>
        <w:rPr>
          <w:rFonts w:ascii="Trebuchet MS"/>
          <w:i/>
          <w:spacing w:val="-2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Comparison</w:t>
      </w:r>
      <w:r>
        <w:rPr>
          <w:rFonts w:ascii="Trebuchet MS"/>
          <w:i/>
          <w:spacing w:val="-2"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Matrix</w:t>
      </w:r>
    </w:p>
    <w:p w14:paraId="2573EE49">
      <w:pPr>
        <w:pStyle w:val="4"/>
        <w:spacing w:before="117" w:line="208" w:lineRule="auto"/>
        <w:ind w:left="1028" w:right="12" w:firstLine="640"/>
        <w:jc w:val="right"/>
      </w:pPr>
      <w:r>
        <w:rPr>
          <w:w w:val="90"/>
        </w:rPr>
        <w:t>Table</w:t>
      </w:r>
      <w:r>
        <w:rPr>
          <w:spacing w:val="-2"/>
          <w:w w:val="90"/>
        </w:rPr>
        <w:t xml:space="preserve"> </w:t>
      </w:r>
      <w:r>
        <w:rPr>
          <w:w w:val="90"/>
        </w:rPr>
        <w:t>II</w:t>
      </w:r>
      <w:r>
        <w:rPr>
          <w:spacing w:val="-2"/>
          <w:w w:val="90"/>
        </w:rPr>
        <w:t xml:space="preserve"> </w:t>
      </w:r>
      <w:r>
        <w:rPr>
          <w:w w:val="90"/>
        </w:rPr>
        <w:t>lines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proposed</w:t>
      </w:r>
      <w:r>
        <w:rPr>
          <w:spacing w:val="-2"/>
          <w:w w:val="90"/>
        </w:rPr>
        <w:t xml:space="preserve"> </w:t>
      </w:r>
      <w:r>
        <w:rPr>
          <w:w w:val="90"/>
        </w:rPr>
        <w:t>system</w:t>
      </w:r>
      <w:r>
        <w:rPr>
          <w:spacing w:val="-2"/>
          <w:w w:val="90"/>
        </w:rPr>
        <w:t xml:space="preserve"> </w:t>
      </w:r>
      <w:r>
        <w:rPr>
          <w:w w:val="90"/>
        </w:rPr>
        <w:t>up</w:t>
      </w:r>
      <w:r>
        <w:rPr>
          <w:spacing w:val="-2"/>
          <w:w w:val="90"/>
        </w:rPr>
        <w:t xml:space="preserve"> </w:t>
      </w:r>
      <w:r>
        <w:rPr>
          <w:w w:val="90"/>
        </w:rPr>
        <w:t>against</w:t>
      </w:r>
      <w:r>
        <w:rPr>
          <w:spacing w:val="-2"/>
          <w:w w:val="90"/>
        </w:rPr>
        <w:t xml:space="preserve"> </w:t>
      </w:r>
      <w:r>
        <w:rPr>
          <w:w w:val="90"/>
        </w:rPr>
        <w:t>the representative</w:t>
      </w:r>
      <w:r>
        <w:rPr>
          <w:spacing w:val="-6"/>
        </w:rPr>
        <w:t xml:space="preserve"> </w:t>
      </w:r>
      <w:r>
        <w:rPr>
          <w:w w:val="90"/>
        </w:rPr>
        <w:t>prior</w:t>
      </w:r>
      <w:r>
        <w:rPr>
          <w:spacing w:val="-6"/>
        </w:rPr>
        <w:t xml:space="preserve"> </w:t>
      </w:r>
      <w:r>
        <w:rPr>
          <w:w w:val="90"/>
        </w:rPr>
        <w:t>approaches</w:t>
      </w:r>
      <w:r>
        <w:rPr>
          <w:spacing w:val="-6"/>
        </w:rPr>
        <w:t xml:space="preserve"> </w:t>
      </w:r>
      <w:r>
        <w:rPr>
          <w:w w:val="90"/>
        </w:rPr>
        <w:t>surfaced</w:t>
      </w:r>
      <w:r>
        <w:rPr>
          <w:spacing w:val="-6"/>
        </w:rPr>
        <w:t xml:space="preserve"> </w:t>
      </w:r>
      <w:r>
        <w:rPr>
          <w:w w:val="90"/>
        </w:rPr>
        <w:t>in</w:t>
      </w:r>
      <w:r>
        <w:rPr>
          <w:spacing w:val="-5"/>
        </w:rPr>
        <w:t xml:space="preserve"> </w:t>
      </w:r>
      <w:r>
        <w:rPr>
          <w:w w:val="90"/>
        </w:rPr>
        <w:t>our</w:t>
      </w:r>
      <w:r>
        <w:rPr>
          <w:spacing w:val="-6"/>
        </w:rPr>
        <w:t xml:space="preserve"> </w:t>
      </w:r>
      <w:r>
        <w:rPr>
          <w:spacing w:val="-2"/>
          <w:w w:val="90"/>
        </w:rPr>
        <w:t>literature</w:t>
      </w:r>
    </w:p>
    <w:p w14:paraId="64F5E6A2">
      <w:pPr>
        <w:pStyle w:val="4"/>
        <w:spacing w:line="216" w:lineRule="exact"/>
        <w:ind w:right="12"/>
        <w:jc w:val="right"/>
      </w:pPr>
      <w:r>
        <w:rPr>
          <w:spacing w:val="-2"/>
        </w:rPr>
        <w:t>review.</w:t>
      </w:r>
    </w:p>
    <w:p w14:paraId="32ECF8CD">
      <w:pPr>
        <w:pStyle w:val="4"/>
        <w:spacing w:before="101" w:line="208" w:lineRule="auto"/>
        <w:ind w:left="156" w:right="455"/>
        <w:jc w:val="both"/>
      </w:pPr>
      <w:r>
        <w:br w:type="column"/>
      </w:r>
      <w:r>
        <w:rPr>
          <w:spacing w:val="-6"/>
        </w:rPr>
        <w:t>reverse</w:t>
      </w:r>
      <w:r>
        <w:rPr>
          <w:spacing w:val="-10"/>
        </w:rPr>
        <w:t xml:space="preserve"> </w:t>
      </w:r>
      <w:r>
        <w:rPr>
          <w:spacing w:val="-6"/>
        </w:rPr>
        <w:t>engineered,</w:t>
      </w:r>
      <w:r>
        <w:rPr>
          <w:spacing w:val="-10"/>
        </w:rPr>
        <w:t xml:space="preserve"> </w:t>
      </w:r>
      <w:r>
        <w:rPr>
          <w:spacing w:val="-6"/>
        </w:rPr>
        <w:t>using</w:t>
      </w:r>
      <w:r>
        <w:rPr>
          <w:spacing w:val="-9"/>
        </w:rPr>
        <w:t xml:space="preserve"> </w:t>
      </w:r>
      <w:r>
        <w:rPr>
          <w:spacing w:val="-6"/>
        </w:rPr>
        <w:t>both</w:t>
      </w:r>
      <w:r>
        <w:rPr>
          <w:spacing w:val="-10"/>
        </w:rPr>
        <w:t xml:space="preserve"> </w:t>
      </w:r>
      <w:r>
        <w:rPr>
          <w:spacing w:val="-6"/>
        </w:rPr>
        <w:t>local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global</w:t>
      </w:r>
      <w:r>
        <w:rPr>
          <w:spacing w:val="-10"/>
        </w:rPr>
        <w:t xml:space="preserve"> </w:t>
      </w:r>
      <w:r>
        <w:rPr>
          <w:spacing w:val="-6"/>
        </w:rPr>
        <w:t xml:space="preserve">explanations. </w:t>
      </w:r>
      <w:r>
        <w:rPr>
          <w:w w:val="90"/>
        </w:rPr>
        <w:t xml:space="preserve">The fourth operationalizes everything through MLOps, and the </w:t>
      </w:r>
      <w:r>
        <w:rPr>
          <w:spacing w:val="-2"/>
        </w:rPr>
        <w:t>fifth</w:t>
      </w:r>
      <w:r>
        <w:rPr>
          <w:spacing w:val="-9"/>
        </w:rPr>
        <w:t xml:space="preserve"> </w:t>
      </w:r>
      <w:r>
        <w:rPr>
          <w:spacing w:val="-2"/>
        </w:rPr>
        <w:t>compresses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pushes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out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supported </w:t>
      </w:r>
      <w:r>
        <w:rPr>
          <w:w w:val="90"/>
        </w:rPr>
        <w:t xml:space="preserve">devices. Monitoring closes the loop at the end, feeding what is </w:t>
      </w:r>
      <w:r>
        <w:rPr>
          <w:spacing w:val="-2"/>
        </w:rPr>
        <w:t>observed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production</w:t>
      </w:r>
      <w:r>
        <w:rPr>
          <w:spacing w:val="-22"/>
        </w:rPr>
        <w:t xml:space="preserve"> </w:t>
      </w:r>
      <w:r>
        <w:rPr>
          <w:spacing w:val="-2"/>
        </w:rPr>
        <w:t>back</w:t>
      </w:r>
      <w:r>
        <w:rPr>
          <w:spacing w:val="-22"/>
        </w:rPr>
        <w:t xml:space="preserve"> </w:t>
      </w:r>
      <w:r>
        <w:rPr>
          <w:spacing w:val="-2"/>
        </w:rPr>
        <w:t>into</w:t>
      </w:r>
      <w:r>
        <w:rPr>
          <w:spacing w:val="-22"/>
        </w:rPr>
        <w:t xml:space="preserve"> </w:t>
      </w:r>
      <w:r>
        <w:rPr>
          <w:spacing w:val="-2"/>
        </w:rPr>
        <w:t>risk</w:t>
      </w:r>
      <w:r>
        <w:rPr>
          <w:spacing w:val="-22"/>
        </w:rPr>
        <w:t xml:space="preserve"> </w:t>
      </w:r>
      <w:r>
        <w:rPr>
          <w:spacing w:val="-2"/>
        </w:rPr>
        <w:t>prediction.</w:t>
      </w:r>
    </w:p>
    <w:p w14:paraId="79A5E377">
      <w:pPr>
        <w:pStyle w:val="4"/>
        <w:spacing w:after="0" w:line="208" w:lineRule="auto"/>
        <w:jc w:val="both"/>
        <w:sectPr>
          <w:pgSz w:w="11910" w:h="16850"/>
          <w:pgMar w:top="460" w:right="283" w:bottom="280" w:left="283" w:header="720" w:footer="720" w:gutter="0"/>
          <w:cols w:equalWidth="0" w:num="2">
            <w:col w:w="5658" w:space="40"/>
            <w:col w:w="5646"/>
          </w:cols>
        </w:sectPr>
      </w:pPr>
    </w:p>
    <w:p w14:paraId="432B237F">
      <w:pPr>
        <w:pStyle w:val="4"/>
        <w:spacing w:before="14"/>
        <w:rPr>
          <w:sz w:val="12"/>
        </w:rPr>
      </w:pPr>
    </w:p>
    <w:p w14:paraId="5D33B598">
      <w:pPr>
        <w:spacing w:before="0" w:after="9"/>
        <w:ind w:left="856" w:right="0" w:firstLine="0"/>
        <w:jc w:val="left"/>
        <w:rPr>
          <w:rFonts w:ascii="Times New Roman"/>
          <w:sz w:val="12"/>
        </w:rPr>
      </w:pPr>
      <w:r>
        <w:rPr>
          <w:rFonts w:ascii="Times New Roman"/>
          <w:w w:val="105"/>
          <w:sz w:val="12"/>
        </w:rPr>
        <w:t>TABLE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rFonts w:ascii="Times New Roman"/>
          <w:w w:val="105"/>
          <w:sz w:val="12"/>
        </w:rPr>
        <w:t>II. COMPARISON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rFonts w:ascii="Times New Roman"/>
          <w:w w:val="105"/>
          <w:sz w:val="12"/>
        </w:rPr>
        <w:t>WITH REPRESENTATIVE</w:t>
      </w:r>
      <w:r>
        <w:rPr>
          <w:rFonts w:ascii="Times New Roman"/>
          <w:spacing w:val="-1"/>
          <w:w w:val="105"/>
          <w:sz w:val="12"/>
        </w:rPr>
        <w:t xml:space="preserve"> </w:t>
      </w:r>
      <w:r>
        <w:rPr>
          <w:rFonts w:ascii="Times New Roman"/>
          <w:w w:val="105"/>
          <w:sz w:val="12"/>
        </w:rPr>
        <w:t xml:space="preserve">PRIOR </w:t>
      </w:r>
      <w:r>
        <w:rPr>
          <w:rFonts w:ascii="Times New Roman"/>
          <w:spacing w:val="-2"/>
          <w:w w:val="105"/>
          <w:sz w:val="12"/>
        </w:rPr>
        <w:t>APPROACHES</w:t>
      </w:r>
    </w:p>
    <w:tbl>
      <w:tblPr>
        <w:tblStyle w:val="3"/>
        <w:tblW w:w="0" w:type="auto"/>
        <w:tblInd w:w="1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9"/>
        <w:gridCol w:w="1116"/>
        <w:gridCol w:w="1116"/>
        <w:gridCol w:w="1116"/>
        <w:gridCol w:w="1163"/>
      </w:tblGrid>
      <w:tr w14:paraId="3A5DB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49" w:type="dxa"/>
            <w:shd w:val="clear" w:color="auto" w:fill="F4F4F4"/>
          </w:tcPr>
          <w:p w14:paraId="4463BB71">
            <w:pPr>
              <w:pStyle w:val="8"/>
              <w:ind w:left="24" w:right="1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Study</w:t>
            </w:r>
          </w:p>
        </w:tc>
        <w:tc>
          <w:tcPr>
            <w:tcW w:w="1116" w:type="dxa"/>
            <w:shd w:val="clear" w:color="auto" w:fill="F4F4F4"/>
          </w:tcPr>
          <w:p w14:paraId="7EE7AD84">
            <w:pPr>
              <w:pStyle w:val="8"/>
              <w:ind w:left="17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Core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Method</w:t>
            </w:r>
          </w:p>
        </w:tc>
        <w:tc>
          <w:tcPr>
            <w:tcW w:w="1116" w:type="dxa"/>
            <w:shd w:val="clear" w:color="auto" w:fill="F4F4F4"/>
          </w:tcPr>
          <w:p w14:paraId="1F1934D7">
            <w:pPr>
              <w:pStyle w:val="8"/>
              <w:ind w:left="30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Strength</w:t>
            </w:r>
          </w:p>
        </w:tc>
        <w:tc>
          <w:tcPr>
            <w:tcW w:w="1116" w:type="dxa"/>
            <w:shd w:val="clear" w:color="auto" w:fill="F4F4F4"/>
          </w:tcPr>
          <w:p w14:paraId="1AE7C235">
            <w:pPr>
              <w:pStyle w:val="8"/>
              <w:ind w:left="8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Limitation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/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2"/>
              </w:rPr>
              <w:t>Gap</w:t>
            </w:r>
          </w:p>
        </w:tc>
        <w:tc>
          <w:tcPr>
            <w:tcW w:w="1163" w:type="dxa"/>
            <w:tcBorders>
              <w:right w:val="nil"/>
            </w:tcBorders>
            <w:shd w:val="clear" w:color="auto" w:fill="F4F4F4"/>
          </w:tcPr>
          <w:p w14:paraId="62C5377A">
            <w:pPr>
              <w:pStyle w:val="8"/>
              <w:ind w:left="9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Proposed</w:t>
            </w:r>
            <w:r>
              <w:rPr>
                <w:rFonts w:ascii="Arial"/>
                <w:b/>
                <w:spacing w:val="17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Positio</w:t>
            </w:r>
          </w:p>
        </w:tc>
      </w:tr>
      <w:tr w14:paraId="37A90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949" w:type="dxa"/>
          </w:tcPr>
          <w:p w14:paraId="74D307F6">
            <w:pPr>
              <w:pStyle w:val="8"/>
              <w:spacing w:before="37" w:line="240" w:lineRule="auto"/>
              <w:ind w:left="0"/>
              <w:rPr>
                <w:sz w:val="12"/>
              </w:rPr>
            </w:pPr>
          </w:p>
          <w:p w14:paraId="0FA6114C">
            <w:pPr>
              <w:pStyle w:val="8"/>
              <w:spacing w:before="1" w:line="242" w:lineRule="auto"/>
              <w:ind w:right="52"/>
              <w:rPr>
                <w:sz w:val="12"/>
              </w:rPr>
            </w:pPr>
            <w:r>
              <w:rPr>
                <w:sz w:val="12"/>
              </w:rPr>
              <w:t>Penava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al.,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2024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[9]</w:t>
            </w:r>
          </w:p>
        </w:tc>
        <w:tc>
          <w:tcPr>
            <w:tcW w:w="1116" w:type="dxa"/>
          </w:tcPr>
          <w:p w14:paraId="2D82D13A">
            <w:pPr>
              <w:pStyle w:val="8"/>
              <w:spacing w:before="37" w:line="240" w:lineRule="auto"/>
              <w:ind w:left="0"/>
              <w:rPr>
                <w:sz w:val="12"/>
              </w:rPr>
            </w:pPr>
          </w:p>
          <w:p w14:paraId="109F7AE3">
            <w:pPr>
              <w:pStyle w:val="8"/>
              <w:spacing w:before="1" w:line="240" w:lineRule="auto"/>
              <w:rPr>
                <w:sz w:val="12"/>
              </w:rPr>
            </w:pPr>
            <w:r>
              <w:rPr>
                <w:sz w:val="12"/>
              </w:rPr>
              <w:t>1D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CNN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on</w:t>
            </w:r>
          </w:p>
          <w:p w14:paraId="376EBC7E">
            <w:pPr>
              <w:pStyle w:val="8"/>
              <w:spacing w:before="2" w:line="240" w:lineRule="auto"/>
              <w:rPr>
                <w:sz w:val="12"/>
              </w:rPr>
            </w:pPr>
            <w:r>
              <w:rPr>
                <w:sz w:val="12"/>
              </w:rPr>
              <w:t>resting-state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EEG</w:t>
            </w:r>
          </w:p>
        </w:tc>
        <w:tc>
          <w:tcPr>
            <w:tcW w:w="1116" w:type="dxa"/>
          </w:tcPr>
          <w:p w14:paraId="22CA5866">
            <w:pPr>
              <w:pStyle w:val="8"/>
              <w:spacing w:before="37" w:line="240" w:lineRule="auto"/>
              <w:ind w:left="0"/>
              <w:rPr>
                <w:sz w:val="12"/>
              </w:rPr>
            </w:pPr>
          </w:p>
          <w:p w14:paraId="012501B3">
            <w:pPr>
              <w:pStyle w:val="8"/>
              <w:spacing w:before="1" w:line="242" w:lineRule="auto"/>
              <w:rPr>
                <w:sz w:val="12"/>
              </w:rPr>
            </w:pPr>
            <w:r>
              <w:rPr>
                <w:sz w:val="12"/>
              </w:rPr>
              <w:t>Low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compute;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fast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inference</w:t>
            </w:r>
          </w:p>
        </w:tc>
        <w:tc>
          <w:tcPr>
            <w:tcW w:w="1116" w:type="dxa"/>
          </w:tcPr>
          <w:p w14:paraId="7BCF65F3">
            <w:pPr>
              <w:pStyle w:val="8"/>
              <w:spacing w:before="30" w:line="140" w:lineRule="atLeast"/>
              <w:ind w:right="78"/>
              <w:rPr>
                <w:sz w:val="12"/>
              </w:rPr>
            </w:pPr>
            <w:r>
              <w:rPr>
                <w:sz w:val="12"/>
              </w:rPr>
              <w:t>EEG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hardware;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depression-focused;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limited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XAI/deployment</w:t>
            </w:r>
          </w:p>
        </w:tc>
        <w:tc>
          <w:tcPr>
            <w:tcW w:w="1163" w:type="dxa"/>
            <w:tcBorders>
              <w:right w:val="nil"/>
            </w:tcBorders>
          </w:tcPr>
          <w:p w14:paraId="0AACCC7E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Text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NLP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XAI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+</w:t>
            </w:r>
          </w:p>
          <w:p w14:paraId="1A00D8D5">
            <w:pPr>
              <w:pStyle w:val="8"/>
              <w:spacing w:before="2" w:line="242" w:lineRule="auto"/>
              <w:rPr>
                <w:sz w:val="12"/>
              </w:rPr>
            </w:pPr>
            <w:r>
              <w:rPr>
                <w:sz w:val="12"/>
              </w:rPr>
              <w:t>MLOps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edge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deployment</w:t>
            </w:r>
          </w:p>
        </w:tc>
      </w:tr>
      <w:tr w14:paraId="301F8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49" w:type="dxa"/>
          </w:tcPr>
          <w:p w14:paraId="1D8CB511">
            <w:pPr>
              <w:pStyle w:val="8"/>
              <w:spacing w:before="37" w:line="240" w:lineRule="auto"/>
              <w:ind w:left="0"/>
              <w:rPr>
                <w:sz w:val="12"/>
              </w:rPr>
            </w:pPr>
          </w:p>
          <w:p w14:paraId="502E4569">
            <w:pPr>
              <w:pStyle w:val="8"/>
              <w:spacing w:before="1" w:line="240" w:lineRule="auto"/>
              <w:ind w:left="6" w:right="24"/>
              <w:jc w:val="center"/>
              <w:rPr>
                <w:sz w:val="12"/>
              </w:rPr>
            </w:pPr>
            <w:r>
              <w:rPr>
                <w:sz w:val="12"/>
              </w:rPr>
              <w:t>Ji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al.,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2022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[6]</w:t>
            </w:r>
          </w:p>
        </w:tc>
        <w:tc>
          <w:tcPr>
            <w:tcW w:w="1116" w:type="dxa"/>
          </w:tcPr>
          <w:p w14:paraId="5B90A450">
            <w:pPr>
              <w:pStyle w:val="8"/>
              <w:spacing w:before="37" w:line="240" w:lineRule="auto"/>
              <w:ind w:left="0"/>
              <w:rPr>
                <w:sz w:val="12"/>
              </w:rPr>
            </w:pPr>
          </w:p>
          <w:p w14:paraId="1896B398">
            <w:pPr>
              <w:pStyle w:val="8"/>
              <w:spacing w:before="1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MentalBERT</w:t>
            </w:r>
          </w:p>
        </w:tc>
        <w:tc>
          <w:tcPr>
            <w:tcW w:w="1116" w:type="dxa"/>
          </w:tcPr>
          <w:p w14:paraId="00C34F44">
            <w:pPr>
              <w:pStyle w:val="8"/>
              <w:spacing w:before="106" w:line="242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Domain-specific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representation</w:t>
            </w:r>
          </w:p>
        </w:tc>
        <w:tc>
          <w:tcPr>
            <w:tcW w:w="1116" w:type="dxa"/>
          </w:tcPr>
          <w:p w14:paraId="357726A6">
            <w:pPr>
              <w:pStyle w:val="8"/>
              <w:spacing w:before="106" w:line="242" w:lineRule="auto"/>
              <w:rPr>
                <w:sz w:val="12"/>
              </w:rPr>
            </w:pPr>
            <w:r>
              <w:rPr>
                <w:sz w:val="12"/>
              </w:rPr>
              <w:t>Black-box;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limited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deployment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focus</w:t>
            </w:r>
          </w:p>
        </w:tc>
        <w:tc>
          <w:tcPr>
            <w:tcW w:w="1163" w:type="dxa"/>
            <w:tcBorders>
              <w:right w:val="nil"/>
            </w:tcBorders>
          </w:tcPr>
          <w:p w14:paraId="51C190F2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Adds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reverse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engineering,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XAI,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MLOps,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privacy</w:t>
            </w:r>
          </w:p>
        </w:tc>
      </w:tr>
      <w:tr w14:paraId="352E7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49" w:type="dxa"/>
          </w:tcPr>
          <w:p w14:paraId="5669C4C8">
            <w:pPr>
              <w:pStyle w:val="8"/>
              <w:spacing w:before="30" w:line="140" w:lineRule="atLeast"/>
              <w:ind w:right="52"/>
              <w:rPr>
                <w:sz w:val="12"/>
              </w:rPr>
            </w:pPr>
            <w:r>
              <w:rPr>
                <w:sz w:val="12"/>
              </w:rPr>
              <w:t>Matero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al.,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2019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[10]</w:t>
            </w:r>
          </w:p>
        </w:tc>
        <w:tc>
          <w:tcPr>
            <w:tcW w:w="1116" w:type="dxa"/>
          </w:tcPr>
          <w:p w14:paraId="62CB6331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Dual-context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BERT</w:t>
            </w:r>
          </w:p>
        </w:tc>
        <w:tc>
          <w:tcPr>
            <w:tcW w:w="1116" w:type="dxa"/>
          </w:tcPr>
          <w:p w14:paraId="195BE6F9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Uses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post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user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history</w:t>
            </w:r>
          </w:p>
        </w:tc>
        <w:tc>
          <w:tcPr>
            <w:tcW w:w="1116" w:type="dxa"/>
          </w:tcPr>
          <w:p w14:paraId="2C90BF97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pacing w:val="-2"/>
                <w:sz w:val="12"/>
              </w:rPr>
              <w:t>Interpretability/depl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oyment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gap</w:t>
            </w:r>
          </w:p>
        </w:tc>
        <w:tc>
          <w:tcPr>
            <w:tcW w:w="1163" w:type="dxa"/>
            <w:tcBorders>
              <w:right w:val="nil"/>
            </w:tcBorders>
          </w:tcPr>
          <w:p w14:paraId="5ED3F28D">
            <w:pPr>
              <w:pStyle w:val="8"/>
              <w:spacing w:before="30" w:line="140" w:lineRule="atLeast"/>
              <w:ind w:right="-15"/>
              <w:rPr>
                <w:sz w:val="12"/>
              </w:rPr>
            </w:pPr>
            <w:r>
              <w:rPr>
                <w:sz w:val="12"/>
              </w:rPr>
              <w:t>Adds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modern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XAI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production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lifecycle</w:t>
            </w:r>
          </w:p>
        </w:tc>
      </w:tr>
      <w:tr w14:paraId="0D641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49" w:type="dxa"/>
          </w:tcPr>
          <w:p w14:paraId="32579D36">
            <w:pPr>
              <w:pStyle w:val="8"/>
              <w:spacing w:before="106" w:line="242" w:lineRule="auto"/>
              <w:ind w:right="52"/>
              <w:rPr>
                <w:sz w:val="12"/>
              </w:rPr>
            </w:pPr>
            <w:r>
              <w:rPr>
                <w:sz w:val="12"/>
              </w:rPr>
              <w:t>Tang et al.,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project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matrix</w:t>
            </w:r>
          </w:p>
        </w:tc>
        <w:tc>
          <w:tcPr>
            <w:tcW w:w="1116" w:type="dxa"/>
          </w:tcPr>
          <w:p w14:paraId="6306DA6C">
            <w:pPr>
              <w:pStyle w:val="8"/>
              <w:spacing w:before="37" w:line="240" w:lineRule="auto"/>
              <w:ind w:left="0"/>
              <w:rPr>
                <w:sz w:val="12"/>
              </w:rPr>
            </w:pPr>
          </w:p>
          <w:p w14:paraId="56EC733D">
            <w:pPr>
              <w:pStyle w:val="8"/>
              <w:spacing w:before="1" w:line="240" w:lineRule="auto"/>
              <w:rPr>
                <w:sz w:val="12"/>
              </w:rPr>
            </w:pPr>
            <w:r>
              <w:rPr>
                <w:sz w:val="12"/>
              </w:rPr>
              <w:t>XGBoost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SHAP</w:t>
            </w:r>
          </w:p>
        </w:tc>
        <w:tc>
          <w:tcPr>
            <w:tcW w:w="1116" w:type="dxa"/>
          </w:tcPr>
          <w:p w14:paraId="29302A22">
            <w:pPr>
              <w:pStyle w:val="8"/>
              <w:spacing w:before="106" w:line="242" w:lineRule="auto"/>
              <w:rPr>
                <w:sz w:val="12"/>
              </w:rPr>
            </w:pPr>
            <w:r>
              <w:rPr>
                <w:sz w:val="12"/>
              </w:rPr>
              <w:t>Interpretable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feature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importance</w:t>
            </w:r>
          </w:p>
        </w:tc>
        <w:tc>
          <w:tcPr>
            <w:tcW w:w="1116" w:type="dxa"/>
          </w:tcPr>
          <w:p w14:paraId="63181F5D">
            <w:pPr>
              <w:pStyle w:val="8"/>
              <w:spacing w:before="106" w:line="242" w:lineRule="auto"/>
              <w:rPr>
                <w:sz w:val="12"/>
              </w:rPr>
            </w:pPr>
            <w:r>
              <w:rPr>
                <w:sz w:val="12"/>
              </w:rPr>
              <w:t>Traditional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complex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text</w:t>
            </w:r>
          </w:p>
        </w:tc>
        <w:tc>
          <w:tcPr>
            <w:tcW w:w="1163" w:type="dxa"/>
            <w:tcBorders>
              <w:right w:val="nil"/>
            </w:tcBorders>
          </w:tcPr>
          <w:p w14:paraId="05E3DAAE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pacing w:val="-2"/>
                <w:sz w:val="12"/>
              </w:rPr>
              <w:t>Transformer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representations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multiple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XAI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methods</w:t>
            </w:r>
          </w:p>
        </w:tc>
      </w:tr>
    </w:tbl>
    <w:p w14:paraId="1DA8422F">
      <w:pPr>
        <w:pStyle w:val="4"/>
        <w:rPr>
          <w:rFonts w:ascii="Times New Roman"/>
        </w:rPr>
      </w:pPr>
    </w:p>
    <w:p w14:paraId="308FA7EB">
      <w:pPr>
        <w:pStyle w:val="4"/>
        <w:rPr>
          <w:rFonts w:ascii="Times New Roman"/>
        </w:rPr>
      </w:pPr>
    </w:p>
    <w:p w14:paraId="06D23BA3">
      <w:pPr>
        <w:pStyle w:val="4"/>
        <w:rPr>
          <w:rFonts w:ascii="Times New Roman"/>
        </w:rPr>
      </w:pPr>
    </w:p>
    <w:p w14:paraId="458A0B4E">
      <w:pPr>
        <w:pStyle w:val="4"/>
        <w:rPr>
          <w:rFonts w:ascii="Times New Roman"/>
        </w:rPr>
      </w:pPr>
    </w:p>
    <w:p w14:paraId="2FCC9594">
      <w:pPr>
        <w:pStyle w:val="4"/>
        <w:rPr>
          <w:rFonts w:ascii="Times New Roman"/>
        </w:rPr>
      </w:pPr>
    </w:p>
    <w:p w14:paraId="02C3137C">
      <w:pPr>
        <w:pStyle w:val="4"/>
        <w:rPr>
          <w:rFonts w:ascii="Times New Roman"/>
        </w:rPr>
      </w:pPr>
    </w:p>
    <w:p w14:paraId="75F981DA">
      <w:pPr>
        <w:pStyle w:val="4"/>
        <w:spacing w:before="38"/>
        <w:rPr>
          <w:rFonts w:ascii="Times New Roman"/>
        </w:rPr>
      </w:pPr>
    </w:p>
    <w:p w14:paraId="5F06595F">
      <w:pPr>
        <w:pStyle w:val="4"/>
        <w:spacing w:after="0"/>
        <w:rPr>
          <w:rFonts w:ascii="Times New Roman"/>
        </w:rPr>
        <w:sectPr>
          <w:type w:val="continuous"/>
          <w:pgSz w:w="11910" w:h="16850"/>
          <w:pgMar w:top="480" w:right="283" w:bottom="280" w:left="283" w:header="720" w:footer="720" w:gutter="0"/>
          <w:cols w:space="720" w:num="1"/>
        </w:sectPr>
      </w:pPr>
    </w:p>
    <w:p w14:paraId="2632AAF1">
      <w:pPr>
        <w:pStyle w:val="4"/>
        <w:spacing w:before="131" w:line="154" w:lineRule="exact"/>
        <w:ind w:left="612"/>
      </w:pPr>
      <w:r>
        <w:t>Looking</w:t>
      </w:r>
      <w:r>
        <w:rPr>
          <w:spacing w:val="31"/>
        </w:rPr>
        <w:t xml:space="preserve"> </w:t>
      </w:r>
      <w:r>
        <w:t>across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row,</w:t>
      </w:r>
      <w:r>
        <w:rPr>
          <w:spacing w:val="31"/>
        </w:rPr>
        <w:t xml:space="preserve"> </w:t>
      </w:r>
      <w:r>
        <w:t>no</w:t>
      </w:r>
      <w:r>
        <w:rPr>
          <w:spacing w:val="32"/>
        </w:rPr>
        <w:t xml:space="preserve"> </w:t>
      </w:r>
      <w:r>
        <w:t>single</w:t>
      </w:r>
      <w:r>
        <w:rPr>
          <w:spacing w:val="31"/>
        </w:rPr>
        <w:t xml:space="preserve"> </w:t>
      </w:r>
      <w:r>
        <w:t>prior</w:t>
      </w:r>
      <w:r>
        <w:rPr>
          <w:spacing w:val="31"/>
        </w:rPr>
        <w:t xml:space="preserve"> </w:t>
      </w:r>
      <w:r>
        <w:t>direction</w:t>
      </w:r>
      <w:r>
        <w:rPr>
          <w:spacing w:val="31"/>
        </w:rPr>
        <w:t xml:space="preserve"> </w:t>
      </w:r>
      <w:r>
        <w:rPr>
          <w:spacing w:val="-4"/>
        </w:rPr>
        <w:t>pulls</w:t>
      </w:r>
    </w:p>
    <w:p w14:paraId="1FD9845F">
      <w:pPr>
        <w:tabs>
          <w:tab w:val="left" w:pos="4821"/>
        </w:tabs>
        <w:spacing w:before="99" w:line="186" w:lineRule="exact"/>
        <w:ind w:left="174" w:right="0" w:firstLine="0"/>
        <w:jc w:val="left"/>
        <w:rPr>
          <w:position w:val="1"/>
          <w:sz w:val="16"/>
        </w:rPr>
      </w:pPr>
      <w:r>
        <w:br w:type="column"/>
      </w:r>
      <w:r>
        <w:rPr>
          <w:spacing w:val="-2"/>
          <w:sz w:val="16"/>
        </w:rPr>
        <w:t>Fig.</w:t>
      </w:r>
      <w:r>
        <w:rPr>
          <w:spacing w:val="-20"/>
          <w:sz w:val="16"/>
        </w:rPr>
        <w:t xml:space="preserve"> </w:t>
      </w:r>
      <w:r>
        <w:rPr>
          <w:spacing w:val="-2"/>
          <w:sz w:val="16"/>
        </w:rPr>
        <w:t>1.</w:t>
      </w:r>
      <w:r>
        <w:rPr>
          <w:spacing w:val="42"/>
          <w:sz w:val="16"/>
        </w:rPr>
        <w:t xml:space="preserve"> </w:t>
      </w:r>
      <w:r>
        <w:rPr>
          <w:spacing w:val="-2"/>
          <w:position w:val="1"/>
          <w:sz w:val="16"/>
        </w:rPr>
        <w:t>Proposed</w:t>
      </w:r>
      <w:r>
        <w:rPr>
          <w:spacing w:val="65"/>
          <w:position w:val="1"/>
          <w:sz w:val="16"/>
        </w:rPr>
        <w:t xml:space="preserve"> </w:t>
      </w:r>
      <w:r>
        <w:rPr>
          <w:spacing w:val="-2"/>
          <w:position w:val="1"/>
          <w:sz w:val="16"/>
        </w:rPr>
        <w:t>reverse-engineering,</w:t>
      </w:r>
      <w:r>
        <w:rPr>
          <w:spacing w:val="62"/>
          <w:position w:val="1"/>
          <w:sz w:val="16"/>
        </w:rPr>
        <w:t xml:space="preserve"> </w:t>
      </w:r>
      <w:r>
        <w:rPr>
          <w:spacing w:val="-2"/>
          <w:position w:val="1"/>
          <w:sz w:val="16"/>
        </w:rPr>
        <w:t>explainability,</w:t>
      </w:r>
      <w:r>
        <w:rPr>
          <w:spacing w:val="38"/>
          <w:position w:val="1"/>
          <w:sz w:val="16"/>
        </w:rPr>
        <w:t xml:space="preserve"> </w:t>
      </w:r>
      <w:r>
        <w:rPr>
          <w:spacing w:val="-2"/>
          <w:position w:val="1"/>
          <w:sz w:val="16"/>
        </w:rPr>
        <w:t>MLOps,</w:t>
      </w:r>
      <w:r>
        <w:rPr>
          <w:position w:val="1"/>
          <w:sz w:val="16"/>
        </w:rPr>
        <w:tab/>
      </w:r>
      <w:r>
        <w:rPr>
          <w:spacing w:val="-5"/>
          <w:position w:val="1"/>
          <w:sz w:val="16"/>
        </w:rPr>
        <w:t>and</w:t>
      </w:r>
    </w:p>
    <w:p w14:paraId="43E24FBD">
      <w:pPr>
        <w:spacing w:after="0" w:line="186" w:lineRule="exact"/>
        <w:jc w:val="left"/>
        <w:rPr>
          <w:position w:val="1"/>
          <w:sz w:val="16"/>
        </w:rPr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5640" w:space="40"/>
            <w:col w:w="5664"/>
          </w:cols>
        </w:sectPr>
      </w:pPr>
    </w:p>
    <w:p w14:paraId="2F718C6E">
      <w:pPr>
        <w:pStyle w:val="4"/>
        <w:spacing w:before="82" w:line="208" w:lineRule="auto"/>
        <w:ind w:left="612" w:right="1"/>
        <w:jc w:val="both"/>
      </w:pPr>
      <w:r>
        <w:t xml:space="preserve">together modern transformer representations, multi-method explainability, a full MLOps lifecycle, privacy-aware deployment, and edge optimization all at once — which is exactly the combination the proposed system </w:t>
      </w:r>
      <w:r>
        <w:rPr>
          <w:spacing w:val="-2"/>
        </w:rPr>
        <w:t>targets.</w:t>
      </w:r>
    </w:p>
    <w:p w14:paraId="72E7E2C4">
      <w:pPr>
        <w:pStyle w:val="7"/>
        <w:numPr>
          <w:ilvl w:val="0"/>
          <w:numId w:val="1"/>
        </w:numPr>
        <w:tabs>
          <w:tab w:val="left" w:pos="209"/>
        </w:tabs>
        <w:spacing w:before="0" w:after="0" w:line="179" w:lineRule="exact"/>
        <w:ind w:left="209" w:right="31" w:hanging="209"/>
        <w:jc w:val="center"/>
        <w:rPr>
          <w:sz w:val="16"/>
        </w:rPr>
      </w:pPr>
      <w:r>
        <w:rPr>
          <w:w w:val="90"/>
          <w:sz w:val="16"/>
        </w:rPr>
        <w:t>PROPOSED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SYSTEM</w:t>
      </w:r>
    </w:p>
    <w:p w14:paraId="15BCCC8E">
      <w:pPr>
        <w:pStyle w:val="4"/>
        <w:spacing w:before="132" w:line="208" w:lineRule="auto"/>
        <w:ind w:left="937" w:firstLine="7"/>
        <w:jc w:val="right"/>
      </w:pPr>
      <w:r>
        <w:rPr>
          <w:spacing w:val="-6"/>
        </w:rPr>
        <w:t>Rather</w:t>
      </w:r>
      <w:r>
        <w:rPr>
          <w:spacing w:val="-23"/>
        </w:rPr>
        <w:t xml:space="preserve"> </w:t>
      </w:r>
      <w:r>
        <w:rPr>
          <w:spacing w:val="-6"/>
        </w:rPr>
        <w:t>than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single</w:t>
      </w:r>
      <w:r>
        <w:rPr>
          <w:spacing w:val="-21"/>
        </w:rPr>
        <w:t xml:space="preserve"> </w:t>
      </w:r>
      <w:r>
        <w:rPr>
          <w:spacing w:val="-6"/>
        </w:rPr>
        <w:t>neural</w:t>
      </w:r>
      <w:r>
        <w:rPr>
          <w:spacing w:val="-21"/>
        </w:rPr>
        <w:t xml:space="preserve"> </w:t>
      </w:r>
      <w:r>
        <w:rPr>
          <w:spacing w:val="-6"/>
        </w:rPr>
        <w:t>network,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proposed</w:t>
      </w:r>
      <w:r>
        <w:rPr>
          <w:spacing w:val="-21"/>
        </w:rPr>
        <w:t xml:space="preserve"> </w:t>
      </w:r>
      <w:r>
        <w:rPr>
          <w:spacing w:val="-6"/>
        </w:rPr>
        <w:t xml:space="preserve">system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really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stack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layers.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first</w:t>
      </w:r>
      <w:r>
        <w:rPr>
          <w:spacing w:val="-19"/>
        </w:rPr>
        <w:t xml:space="preserve"> </w:t>
      </w:r>
      <w:r>
        <w:rPr>
          <w:spacing w:val="-4"/>
        </w:rPr>
        <w:t>governs</w:t>
      </w:r>
      <w:r>
        <w:rPr>
          <w:spacing w:val="-19"/>
        </w:rPr>
        <w:t xml:space="preserve"> </w:t>
      </w:r>
      <w:r>
        <w:rPr>
          <w:spacing w:val="-4"/>
        </w:rPr>
        <w:t>sensitive</w:t>
      </w:r>
      <w:r>
        <w:rPr>
          <w:spacing w:val="-19"/>
        </w:rPr>
        <w:t xml:space="preserve"> </w:t>
      </w:r>
      <w:r>
        <w:rPr>
          <w:spacing w:val="-4"/>
        </w:rPr>
        <w:t xml:space="preserve">data </w:t>
      </w:r>
      <w:r>
        <w:rPr>
          <w:w w:val="90"/>
        </w:rPr>
        <w:t xml:space="preserve">through consent, minimization, anonymization, and secure </w:t>
      </w:r>
      <w:r>
        <w:rPr>
          <w:spacing w:val="-4"/>
        </w:rPr>
        <w:t>storage.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second</w:t>
      </w:r>
      <w:r>
        <w:rPr>
          <w:spacing w:val="-18"/>
        </w:rPr>
        <w:t xml:space="preserve"> </w:t>
      </w:r>
      <w:r>
        <w:rPr>
          <w:spacing w:val="-4"/>
        </w:rPr>
        <w:t>handles</w:t>
      </w:r>
      <w:r>
        <w:rPr>
          <w:spacing w:val="-18"/>
        </w:rPr>
        <w:t xml:space="preserve"> </w:t>
      </w:r>
      <w:r>
        <w:rPr>
          <w:spacing w:val="-4"/>
        </w:rPr>
        <w:t>preprocessing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runs transformer</w:t>
      </w:r>
      <w:r>
        <w:rPr>
          <w:spacing w:val="-21"/>
        </w:rPr>
        <w:t xml:space="preserve"> </w:t>
      </w:r>
      <w:r>
        <w:rPr>
          <w:spacing w:val="-4"/>
        </w:rPr>
        <w:t>inference.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third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where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model</w:t>
      </w:r>
      <w:r>
        <w:rPr>
          <w:spacing w:val="-21"/>
        </w:rPr>
        <w:t xml:space="preserve"> </w:t>
      </w:r>
      <w:r>
        <w:rPr>
          <w:spacing w:val="-4"/>
        </w:rPr>
        <w:t>gets</w:t>
      </w:r>
    </w:p>
    <w:p w14:paraId="5FFB8548">
      <w:pPr>
        <w:spacing w:before="4"/>
        <w:ind w:left="170" w:right="0" w:firstLine="0"/>
        <w:jc w:val="left"/>
        <w:rPr>
          <w:sz w:val="16"/>
        </w:rPr>
      </w:pPr>
      <w:r>
        <w:br w:type="column"/>
      </w:r>
      <w:r>
        <w:rPr>
          <w:w w:val="90"/>
          <w:sz w:val="16"/>
        </w:rPr>
        <w:t>deployment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flow.</w:t>
      </w:r>
    </w:p>
    <w:p w14:paraId="795D681A">
      <w:pPr>
        <w:pStyle w:val="4"/>
        <w:spacing w:before="13"/>
        <w:rPr>
          <w:sz w:val="16"/>
        </w:rPr>
      </w:pPr>
    </w:p>
    <w:p w14:paraId="60C7D556">
      <w:pPr>
        <w:spacing w:before="0"/>
        <w:ind w:left="170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spacing w:val="2"/>
          <w:w w:val="85"/>
          <w:sz w:val="20"/>
        </w:rPr>
        <w:t>A.Risk</w:t>
      </w:r>
      <w:r>
        <w:rPr>
          <w:rFonts w:ascii="Trebuchet MS"/>
          <w:i/>
          <w:spacing w:val="16"/>
          <w:sz w:val="20"/>
        </w:rPr>
        <w:t xml:space="preserve"> </w:t>
      </w:r>
      <w:r>
        <w:rPr>
          <w:rFonts w:ascii="Trebuchet MS"/>
          <w:i/>
          <w:spacing w:val="2"/>
          <w:w w:val="85"/>
          <w:sz w:val="20"/>
        </w:rPr>
        <w:t>Classification</w:t>
      </w:r>
      <w:r>
        <w:rPr>
          <w:rFonts w:ascii="Trebuchet MS"/>
          <w:i/>
          <w:spacing w:val="16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Formulation</w:t>
      </w:r>
    </w:p>
    <w:p w14:paraId="35CDD943">
      <w:pPr>
        <w:pStyle w:val="4"/>
        <w:spacing w:before="61" w:line="208" w:lineRule="auto"/>
        <w:ind w:left="170" w:right="460"/>
        <w:jc w:val="both"/>
      </w:pPr>
      <w:r>
        <w:t>Four conceptual classes are used: No Risk, Low Risk, Moderate</w:t>
      </w:r>
      <w:r>
        <w:rPr>
          <w:spacing w:val="-14"/>
        </w:rPr>
        <w:t xml:space="preserve"> </w:t>
      </w:r>
      <w:r>
        <w:t>Risk,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High</w:t>
      </w:r>
      <w:r>
        <w:rPr>
          <w:spacing w:val="-14"/>
        </w:rPr>
        <w:t xml:space="preserve"> </w:t>
      </w:r>
      <w:r>
        <w:t>Risk,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mapping</w:t>
      </w:r>
      <w:r>
        <w:rPr>
          <w:spacing w:val="-14"/>
        </w:rPr>
        <w:t xml:space="preserve"> </w:t>
      </w:r>
      <w:r>
        <w:t>informed by</w:t>
      </w:r>
      <w:r>
        <w:rPr>
          <w:spacing w:val="-16"/>
        </w:rPr>
        <w:t xml:space="preserve"> </w:t>
      </w:r>
      <w:r>
        <w:t>C-SSRS-style</w:t>
      </w:r>
      <w:r>
        <w:rPr>
          <w:spacing w:val="-16"/>
        </w:rPr>
        <w:t xml:space="preserve"> </w:t>
      </w:r>
      <w:r>
        <w:t>severity</w:t>
      </w:r>
      <w:r>
        <w:rPr>
          <w:spacing w:val="-15"/>
        </w:rPr>
        <w:t xml:space="preserve"> </w:t>
      </w:r>
      <w:r>
        <w:t>assessment.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text</w:t>
      </w:r>
      <w:r>
        <w:rPr>
          <w:spacing w:val="-16"/>
        </w:rPr>
        <w:t xml:space="preserve"> </w:t>
      </w:r>
      <w:r>
        <w:t>x,</w:t>
      </w:r>
      <w:r>
        <w:rPr>
          <w:spacing w:val="-15"/>
        </w:rPr>
        <w:t xml:space="preserve"> </w:t>
      </w:r>
      <w:r>
        <w:t>the transformer produces class probabilities as follows:</w:t>
      </w:r>
    </w:p>
    <w:p w14:paraId="1B4870DA">
      <w:pPr>
        <w:pStyle w:val="4"/>
        <w:tabs>
          <w:tab w:val="left" w:pos="4526"/>
        </w:tabs>
        <w:spacing w:before="224"/>
        <w:ind w:left="398"/>
        <w:jc w:val="center"/>
      </w:pPr>
      <w:r>
        <w:rPr>
          <w:spacing w:val="-2"/>
          <w:w w:val="90"/>
        </w:rPr>
        <w:t>p(y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k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x)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softmax(z</w:t>
      </w:r>
      <w:r>
        <w:rPr>
          <w:rFonts w:ascii="Lucida Sans Unicode" w:hAnsi="Lucida Sans Unicode"/>
          <w:spacing w:val="-2"/>
          <w:w w:val="90"/>
        </w:rPr>
        <w:t>θ</w:t>
      </w:r>
      <w:r>
        <w:rPr>
          <w:spacing w:val="-2"/>
          <w:w w:val="90"/>
        </w:rPr>
        <w:t>(x))k,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k</w:t>
      </w:r>
      <w:r>
        <w:rPr>
          <w:spacing w:val="-13"/>
          <w:w w:val="90"/>
        </w:rPr>
        <w:t xml:space="preserve"> </w:t>
      </w:r>
      <w:r>
        <w:rPr>
          <w:rFonts w:ascii="Lucida Sans Unicode" w:hAnsi="Lucida Sans Unicode"/>
          <w:spacing w:val="-2"/>
          <w:w w:val="90"/>
          <w:sz w:val="13"/>
        </w:rPr>
        <w:t>∈</w:t>
      </w:r>
      <w:r>
        <w:rPr>
          <w:rFonts w:ascii="Lucida Sans Unicode" w:hAnsi="Lucida Sans Unicode"/>
          <w:spacing w:val="14"/>
          <w:sz w:val="13"/>
        </w:rPr>
        <w:t xml:space="preserve"> </w:t>
      </w:r>
      <w:r>
        <w:rPr>
          <w:spacing w:val="-2"/>
          <w:w w:val="90"/>
        </w:rPr>
        <w:t>{1,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...,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K}</w:t>
      </w:r>
      <w:r>
        <w:tab/>
      </w:r>
      <w:r>
        <w:rPr>
          <w:spacing w:val="-5"/>
        </w:rPr>
        <w:t>(1)</w:t>
      </w:r>
    </w:p>
    <w:p w14:paraId="1150301C">
      <w:pPr>
        <w:pStyle w:val="4"/>
        <w:spacing w:after="0"/>
        <w:jc w:val="center"/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5644" w:space="40"/>
            <w:col w:w="5660"/>
          </w:cols>
        </w:sectPr>
      </w:pPr>
    </w:p>
    <w:p w14:paraId="08E693B9">
      <w:pPr>
        <w:pStyle w:val="4"/>
        <w:spacing w:before="101" w:line="208" w:lineRule="auto"/>
        <w:ind w:left="612" w:right="150"/>
      </w:pPr>
      <w:bookmarkStart w:id="122" w:name="Combining token-level SHAP attribution, "/>
      <w:bookmarkEnd w:id="122"/>
      <w:bookmarkStart w:id="123" w:name="Model"/>
      <w:bookmarkEnd w:id="123"/>
      <w:bookmarkStart w:id="124" w:name="export"/>
      <w:bookmarkEnd w:id="124"/>
      <w:bookmarkStart w:id="125" w:name="for"/>
      <w:bookmarkEnd w:id="125"/>
      <w:bookmarkStart w:id="126" w:name="An on-device-first privacy strategy with"/>
      <w:bookmarkEnd w:id="126"/>
      <w:bookmarkStart w:id="127" w:name="The predicted class is simply whichever "/>
      <w:bookmarkEnd w:id="127"/>
      <w:bookmarkStart w:id="128" w:name="ONNX/TFLite/Core ML-oriented deployment."/>
      <w:bookmarkEnd w:id="128"/>
      <w:bookmarkStart w:id="129" w:name="B.Proposed Contributions"/>
      <w:bookmarkEnd w:id="129"/>
      <w:bookmarkStart w:id="130" w:name="D.Attention Visualization"/>
      <w:bookmarkEnd w:id="130"/>
      <w:bookmarkStart w:id="131" w:name="Integrated bias and adversarial robustne"/>
      <w:bookmarkEnd w:id="131"/>
      <w:bookmarkStart w:id="132" w:name="A linear probe trained on frozen represe"/>
      <w:bookmarkEnd w:id="132"/>
      <w:bookmarkStart w:id="133" w:name="ŷprobe = softmax(Wh + b)"/>
      <w:bookmarkEnd w:id="133"/>
      <w:bookmarkStart w:id="134" w:name="An end-to-end MLOps setup built on DVC, "/>
      <w:bookmarkEnd w:id="134"/>
      <w:bookmarkStart w:id="135" w:name="compression"/>
      <w:bookmarkEnd w:id="135"/>
      <w:bookmarkStart w:id="136" w:name="IV. METHODOLOGY"/>
      <w:bookmarkEnd w:id="136"/>
      <w:bookmarkStart w:id="137" w:name="A high probe score tells you the informa"/>
      <w:bookmarkEnd w:id="137"/>
      <w:bookmarkStart w:id="138" w:name="Transformer attention matrices can be in"/>
      <w:bookmarkEnd w:id="138"/>
      <w:bookmarkStart w:id="139" w:name="(3)"/>
      <w:bookmarkEnd w:id="139"/>
      <w:bookmarkStart w:id="140" w:name="F.Bias and Fairness Audit"/>
      <w:bookmarkEnd w:id="140"/>
      <w:bookmarkStart w:id="141" w:name="A.Data Governance and Preprocessing"/>
      <w:bookmarkEnd w:id="141"/>
      <w:bookmarkStart w:id="142" w:name="The primary dataset direction here is th"/>
      <w:bookmarkEnd w:id="142"/>
      <w:bookmarkStart w:id="143" w:name="Tokens that push toward a target risk cl"/>
      <w:bookmarkEnd w:id="143"/>
      <w:bookmarkStart w:id="144" w:name="E.Probing Experiments"/>
      <w:bookmarkEnd w:id="144"/>
      <w:bookmarkStart w:id="145" w:name="and"/>
      <w:bookmarkEnd w:id="145"/>
      <w:bookmarkStart w:id="146" w:name="Subgroup evaluation can look at demograp"/>
      <w:bookmarkEnd w:id="146"/>
      <w:bookmarkStart w:id="147" w:name="Reverse engineering an inherited, alread"/>
      <w:bookmarkEnd w:id="147"/>
      <w:bookmarkStart w:id="148" w:name="Reproducible datasets Parameters, metric"/>
      <w:bookmarkEnd w:id="148"/>
      <w:bookmarkStart w:id="149" w:name="B.Transformer Classification"/>
      <w:bookmarkEnd w:id="149"/>
      <w:bookmarkStart w:id="150" w:name="G.Adversarial Robustness"/>
      <w:bookmarkEnd w:id="150"/>
      <w:bookmarkStart w:id="151" w:name="MentalBERT RoBERTa-large"/>
      <w:bookmarkEnd w:id="151"/>
      <w:bookmarkStart w:id="152" w:name="TABLE IV."/>
      <w:bookmarkEnd w:id="152"/>
      <w:bookmarkStart w:id="153" w:name="Expected"/>
      <w:bookmarkEnd w:id="153"/>
      <w:bookmarkStart w:id="154" w:name="MLOPS S"/>
      <w:bookmarkEnd w:id="154"/>
      <w:bookmarkStart w:id="155" w:name="Data versioning Experiment tracking"/>
      <w:bookmarkEnd w:id="155"/>
      <w:bookmarkStart w:id="156" w:name="f(x) ≈ φ0 + Σi φi"/>
      <w:bookmarkEnd w:id="156"/>
      <w:bookmarkStart w:id="157" w:name="Purpose"/>
      <w:bookmarkEnd w:id="157"/>
      <w:bookmarkStart w:id="158" w:name="Hugging Accelerate"/>
      <w:bookmarkEnd w:id="158"/>
      <w:bookmarkStart w:id="159" w:name="The lifecycle runs Data Layer → Preproce"/>
      <w:bookmarkEnd w:id="159"/>
      <w:bookmarkStart w:id="160" w:name="SHAP assigns additive feature-importance"/>
      <w:bookmarkEnd w:id="160"/>
      <w:bookmarkStart w:id="161" w:name="Face"/>
      <w:bookmarkEnd w:id="161"/>
      <w:bookmarkStart w:id="162" w:name="Characteristic"/>
      <w:bookmarkEnd w:id="162"/>
      <w:bookmarkStart w:id="163" w:name="(2)"/>
      <w:bookmarkEnd w:id="163"/>
      <w:bookmarkStart w:id="164" w:name="compute;"/>
      <w:bookmarkEnd w:id="164"/>
      <w:bookmarkStart w:id="165" w:name="Lower capacity Strong"/>
      <w:bookmarkEnd w:id="165"/>
      <w:bookmarkStart w:id="166" w:name="Pre-transformer baseline"/>
      <w:bookmarkEnd w:id="166"/>
      <w:bookmarkStart w:id="167" w:name="This part of the framework checks whethe"/>
      <w:bookmarkEnd w:id="167"/>
      <w:bookmarkStart w:id="168" w:name="Preprocessing tokenizer-compatible segme"/>
      <w:bookmarkEnd w:id="168"/>
      <w:bookmarkStart w:id="169" w:name="C.Reverse Engineering with SHAP"/>
      <w:bookmarkEnd w:id="169"/>
      <w:bookmarkStart w:id="170" w:name="Bi-LSTM + GloVe"/>
      <w:bookmarkEnd w:id="170"/>
      <w:bookmarkStart w:id="171" w:name="Technique/Tool"/>
      <w:bookmarkEnd w:id="171"/>
      <w:bookmarkStart w:id="172" w:name="upper"/>
      <w:bookmarkEnd w:id="172"/>
      <w:bookmarkStart w:id="173" w:name="TPR = TP ⁄ (TP + FN) FPR = FP ⁄ (FP + TN"/>
      <w:bookmarkEnd w:id="173"/>
      <w:bookmarkStart w:id="174" w:name="BERT-base- uncased"/>
      <w:bookmarkEnd w:id="174"/>
      <w:bookmarkStart w:id="175" w:name="General transformer baseline Domain-adap"/>
      <w:bookmarkEnd w:id="175"/>
      <w:bookmarkStart w:id="176" w:name="Tuning Training"/>
      <w:bookmarkEnd w:id="176"/>
      <w:bookmarkStart w:id="177" w:name="MLflow / W&amp;B Optuna"/>
      <w:bookmarkEnd w:id="177"/>
      <w:bookmarkStart w:id="178" w:name="TABLE III."/>
      <w:bookmarkEnd w:id="178"/>
      <w:bookmarkStart w:id="179" w:name="Higher"/>
      <w:bookmarkEnd w:id="179"/>
      <w:bookmarkStart w:id="180" w:name="H.MLOps Pipeline"/>
      <w:bookmarkEnd w:id="180"/>
      <w:bookmarkStart w:id="181" w:name="representation Mental-health language al"/>
      <w:bookmarkEnd w:id="181"/>
      <w:bookmarkStart w:id="182" w:name="(4) (5)"/>
      <w:bookmarkEnd w:id="182"/>
      <w:bookmarkStart w:id="183" w:name="High-capacity benchmark"/>
      <w:bookmarkEnd w:id="183"/>
      <w:bookmarkStart w:id="184" w:name="benchmark range"/>
      <w:bookmarkEnd w:id="184"/>
      <w:bookmarkStart w:id="185" w:name="DVC"/>
      <w:bookmarkEnd w:id="185"/>
      <w:bookmarkStart w:id="186" w:name="contextual contextual"/>
      <w:bookmarkEnd w:id="186"/>
      <w:bookmarkStart w:id="187" w:name="BERT builds bidirectional contextual rep"/>
      <w:bookmarkEnd w:id="187"/>
      <w:bookmarkStart w:id="188" w:name="Role"/>
      <w:bookmarkEnd w:id="188"/>
      <w:bookmarkStart w:id="189" w:name="Stage"/>
      <w:bookmarkEnd w:id="189"/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predicted</w:t>
      </w:r>
      <w:r>
        <w:rPr>
          <w:spacing w:val="-12"/>
        </w:rPr>
        <w:t xml:space="preserve"> </w:t>
      </w:r>
      <w:r>
        <w:rPr>
          <w:spacing w:val="-2"/>
        </w:rPr>
        <w:t>class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simply</w:t>
      </w:r>
      <w:r>
        <w:rPr>
          <w:spacing w:val="-12"/>
        </w:rPr>
        <w:t xml:space="preserve"> </w:t>
      </w:r>
      <w:r>
        <w:rPr>
          <w:spacing w:val="-2"/>
        </w:rPr>
        <w:t>whichever</w:t>
      </w:r>
      <w:r>
        <w:rPr>
          <w:spacing w:val="-12"/>
        </w:rPr>
        <w:t xml:space="preserve"> </w:t>
      </w:r>
      <w:r>
        <w:rPr>
          <w:spacing w:val="-2"/>
        </w:rPr>
        <w:t>category</w:t>
      </w:r>
      <w:r>
        <w:rPr>
          <w:spacing w:val="-12"/>
        </w:rPr>
        <w:t xml:space="preserve"> </w:t>
      </w:r>
      <w:r>
        <w:rPr>
          <w:spacing w:val="-2"/>
        </w:rPr>
        <w:t xml:space="preserve">comes </w:t>
      </w:r>
      <w:r>
        <w:rPr>
          <w:w w:val="90"/>
        </w:rPr>
        <w:t xml:space="preserve">out with the highest probability. It is worth restating plainly </w:t>
      </w:r>
      <w:r>
        <w:rPr>
          <w:spacing w:val="-4"/>
        </w:rPr>
        <w:t>that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output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research</w:t>
      </w:r>
      <w:r>
        <w:rPr>
          <w:spacing w:val="-18"/>
        </w:rPr>
        <w:t xml:space="preserve"> </w:t>
      </w:r>
      <w:r>
        <w:rPr>
          <w:spacing w:val="-4"/>
        </w:rPr>
        <w:t>decision-support</w:t>
      </w:r>
      <w:r>
        <w:rPr>
          <w:spacing w:val="-18"/>
        </w:rPr>
        <w:t xml:space="preserve"> </w:t>
      </w:r>
      <w:r>
        <w:rPr>
          <w:spacing w:val="-4"/>
        </w:rPr>
        <w:t>signal,</w:t>
      </w:r>
      <w:r>
        <w:rPr>
          <w:spacing w:val="-18"/>
        </w:rPr>
        <w:t xml:space="preserve"> </w:t>
      </w:r>
      <w:r>
        <w:rPr>
          <w:spacing w:val="-4"/>
        </w:rPr>
        <w:t>not</w:t>
      </w:r>
      <w:r>
        <w:rPr>
          <w:spacing w:val="-18"/>
        </w:rPr>
        <w:t xml:space="preserve"> </w:t>
      </w:r>
      <w:r>
        <w:rPr>
          <w:spacing w:val="-4"/>
        </w:rPr>
        <w:t xml:space="preserve">a </w:t>
      </w:r>
      <w:r>
        <w:rPr>
          <w:spacing w:val="-2"/>
        </w:rPr>
        <w:t>diagnosis.</w:t>
      </w:r>
    </w:p>
    <w:p w14:paraId="0B4BB09B">
      <w:pPr>
        <w:pStyle w:val="7"/>
        <w:numPr>
          <w:ilvl w:val="0"/>
          <w:numId w:val="3"/>
        </w:numPr>
        <w:tabs>
          <w:tab w:val="left" w:pos="777"/>
        </w:tabs>
        <w:spacing w:before="122" w:after="0" w:line="240" w:lineRule="auto"/>
        <w:ind w:left="777" w:right="0" w:hanging="165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Proposed</w:t>
      </w:r>
      <w:r>
        <w:rPr>
          <w:rFonts w:ascii="Trebuchet MS"/>
          <w:i/>
          <w:spacing w:val="9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Contributions</w:t>
      </w:r>
    </w:p>
    <w:p w14:paraId="5DD7EB38">
      <w:pPr>
        <w:pStyle w:val="7"/>
        <w:numPr>
          <w:ilvl w:val="1"/>
          <w:numId w:val="3"/>
        </w:numPr>
        <w:tabs>
          <w:tab w:val="left" w:pos="1186"/>
          <w:tab w:val="left" w:pos="1188"/>
        </w:tabs>
        <w:spacing w:before="102" w:after="0" w:line="204" w:lineRule="auto"/>
        <w:ind w:left="1188" w:right="110" w:hanging="289"/>
        <w:jc w:val="both"/>
        <w:rPr>
          <w:rFonts w:ascii="Microsoft Sans Serif" w:hAnsi="Microsoft Sans Serif"/>
          <w:sz w:val="20"/>
        </w:rPr>
      </w:pPr>
      <w:r>
        <w:rPr>
          <w:spacing w:val="-4"/>
          <w:position w:val="1"/>
          <w:sz w:val="20"/>
        </w:rPr>
        <w:t>Reverse</w:t>
      </w:r>
      <w:r>
        <w:rPr>
          <w:spacing w:val="-11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engineering</w:t>
      </w:r>
      <w:r>
        <w:rPr>
          <w:spacing w:val="-11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an</w:t>
      </w:r>
      <w:r>
        <w:rPr>
          <w:spacing w:val="-11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inherited,</w:t>
      </w:r>
      <w:r>
        <w:rPr>
          <w:spacing w:val="-11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already</w:t>
      </w:r>
      <w:r>
        <w:rPr>
          <w:spacing w:val="-11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 xml:space="preserve">fine-tuned </w:t>
      </w:r>
      <w:r>
        <w:rPr>
          <w:sz w:val="20"/>
        </w:rPr>
        <w:t xml:space="preserve">transformer instead of treating it as an opaque </w:t>
      </w:r>
      <w:r>
        <w:rPr>
          <w:spacing w:val="-2"/>
          <w:sz w:val="20"/>
        </w:rPr>
        <w:t>endpoint.</w:t>
      </w:r>
    </w:p>
    <w:p w14:paraId="1AC67C55">
      <w:pPr>
        <w:pStyle w:val="7"/>
        <w:numPr>
          <w:ilvl w:val="1"/>
          <w:numId w:val="3"/>
        </w:numPr>
        <w:tabs>
          <w:tab w:val="left" w:pos="1186"/>
          <w:tab w:val="left" w:pos="1188"/>
        </w:tabs>
        <w:spacing w:before="125" w:after="0" w:line="192" w:lineRule="auto"/>
        <w:ind w:left="1188" w:right="114" w:hanging="289"/>
        <w:jc w:val="both"/>
        <w:rPr>
          <w:rFonts w:ascii="Microsoft Sans Serif" w:hAnsi="Microsoft Sans Serif"/>
          <w:position w:val="-3"/>
          <w:sz w:val="20"/>
        </w:rPr>
      </w:pPr>
      <w:r>
        <w:rPr>
          <w:sz w:val="20"/>
        </w:rPr>
        <w:t>Combining token-level SHAP attribution, attention inspection,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representation</w:t>
      </w:r>
      <w:r>
        <w:rPr>
          <w:spacing w:val="-12"/>
          <w:sz w:val="20"/>
        </w:rPr>
        <w:t xml:space="preserve"> </w:t>
      </w:r>
      <w:r>
        <w:rPr>
          <w:sz w:val="20"/>
        </w:rPr>
        <w:t>probing</w:t>
      </w:r>
      <w:r>
        <w:rPr>
          <w:spacing w:val="-12"/>
          <w:sz w:val="20"/>
        </w:rPr>
        <w:t xml:space="preserve"> </w:t>
      </w:r>
      <w:r>
        <w:rPr>
          <w:sz w:val="20"/>
        </w:rPr>
        <w:t>rather</w:t>
      </w:r>
      <w:r>
        <w:rPr>
          <w:spacing w:val="-12"/>
          <w:sz w:val="20"/>
        </w:rPr>
        <w:t xml:space="preserve"> </w:t>
      </w:r>
      <w:r>
        <w:rPr>
          <w:sz w:val="20"/>
        </w:rPr>
        <w:t>than relying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them</w:t>
      </w:r>
      <w:r>
        <w:rPr>
          <w:spacing w:val="-8"/>
          <w:sz w:val="20"/>
        </w:rPr>
        <w:t xml:space="preserve"> </w:t>
      </w:r>
      <w:r>
        <w:rPr>
          <w:sz w:val="20"/>
        </w:rPr>
        <w:t>alone.</w:t>
      </w:r>
    </w:p>
    <w:p w14:paraId="26413AAC">
      <w:pPr>
        <w:pStyle w:val="7"/>
        <w:numPr>
          <w:ilvl w:val="1"/>
          <w:numId w:val="3"/>
        </w:numPr>
        <w:tabs>
          <w:tab w:val="left" w:pos="1187"/>
        </w:tabs>
        <w:spacing w:before="98" w:after="0" w:line="240" w:lineRule="auto"/>
        <w:ind w:left="1187" w:right="0" w:hanging="287"/>
        <w:jc w:val="both"/>
        <w:rPr>
          <w:rFonts w:ascii="Microsoft Sans Serif" w:hAnsi="Microsoft Sans Serif"/>
          <w:position w:val="-6"/>
          <w:sz w:val="20"/>
        </w:rPr>
      </w:pPr>
      <w:r>
        <w:rPr>
          <w:w w:val="90"/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bias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adversarial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robustness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auditing.</w:t>
      </w:r>
    </w:p>
    <w:p w14:paraId="19FC174F">
      <w:pPr>
        <w:pStyle w:val="7"/>
        <w:numPr>
          <w:ilvl w:val="1"/>
          <w:numId w:val="3"/>
        </w:numPr>
        <w:tabs>
          <w:tab w:val="left" w:pos="1186"/>
          <w:tab w:val="left" w:pos="1188"/>
          <w:tab w:val="left" w:pos="1630"/>
          <w:tab w:val="left" w:pos="2769"/>
          <w:tab w:val="left" w:pos="3547"/>
          <w:tab w:val="left" w:pos="4227"/>
          <w:tab w:val="left" w:pos="4814"/>
          <w:tab w:val="left" w:pos="5241"/>
        </w:tabs>
        <w:spacing w:before="61" w:after="0" w:line="160" w:lineRule="auto"/>
        <w:ind w:left="1188" w:right="108" w:hanging="289"/>
        <w:jc w:val="left"/>
        <w:rPr>
          <w:rFonts w:ascii="Microsoft Sans Serif" w:hAnsi="Microsoft Sans Serif"/>
          <w:position w:val="-6"/>
          <w:sz w:val="20"/>
        </w:rPr>
      </w:pPr>
      <w:r>
        <w:rPr>
          <w:spacing w:val="-6"/>
          <w:sz w:val="20"/>
        </w:rPr>
        <w:t>An</w:t>
      </w:r>
      <w:r>
        <w:rPr>
          <w:sz w:val="20"/>
        </w:rPr>
        <w:tab/>
      </w:r>
      <w:r>
        <w:rPr>
          <w:spacing w:val="-2"/>
          <w:sz w:val="20"/>
        </w:rPr>
        <w:t>end-to-end</w:t>
      </w:r>
      <w:r>
        <w:rPr>
          <w:sz w:val="20"/>
        </w:rPr>
        <w:tab/>
      </w:r>
      <w:r>
        <w:rPr>
          <w:spacing w:val="-4"/>
          <w:sz w:val="20"/>
        </w:rPr>
        <w:t>MLOps</w:t>
      </w:r>
      <w:r>
        <w:rPr>
          <w:sz w:val="20"/>
        </w:rPr>
        <w:tab/>
      </w:r>
      <w:r>
        <w:rPr>
          <w:spacing w:val="-4"/>
          <w:sz w:val="20"/>
        </w:rPr>
        <w:t>setup</w:t>
      </w:r>
      <w:r>
        <w:rPr>
          <w:sz w:val="20"/>
        </w:rPr>
        <w:tab/>
      </w:r>
      <w:r>
        <w:rPr>
          <w:spacing w:val="-4"/>
          <w:sz w:val="20"/>
        </w:rPr>
        <w:t>built</w:t>
      </w:r>
      <w:r>
        <w:rPr>
          <w:sz w:val="20"/>
        </w:rPr>
        <w:tab/>
      </w:r>
      <w:r>
        <w:rPr>
          <w:spacing w:val="-6"/>
          <w:sz w:val="20"/>
        </w:rPr>
        <w:t>on</w:t>
      </w:r>
      <w:r>
        <w:rPr>
          <w:sz w:val="20"/>
        </w:rPr>
        <w:tab/>
      </w:r>
      <w:r>
        <w:rPr>
          <w:spacing w:val="-14"/>
          <w:sz w:val="20"/>
        </w:rPr>
        <w:t xml:space="preserve">DVC, </w:t>
      </w:r>
      <w:r>
        <w:rPr>
          <w:w w:val="90"/>
          <w:sz w:val="20"/>
        </w:rPr>
        <w:t>MLflow/Weights &amp; Biases, Optuna, GitHub Actions, and</w:t>
      </w:r>
    </w:p>
    <w:p w14:paraId="5334395F">
      <w:pPr>
        <w:pStyle w:val="4"/>
        <w:spacing w:line="225" w:lineRule="exact"/>
        <w:ind w:left="1188"/>
      </w:pPr>
      <w:r>
        <w:rPr>
          <w:spacing w:val="-2"/>
        </w:rPr>
        <w:t>monitoring.</w:t>
      </w:r>
    </w:p>
    <w:p w14:paraId="7C1A448D">
      <w:pPr>
        <w:pStyle w:val="7"/>
        <w:numPr>
          <w:ilvl w:val="1"/>
          <w:numId w:val="3"/>
        </w:numPr>
        <w:tabs>
          <w:tab w:val="left" w:pos="1186"/>
          <w:tab w:val="left" w:pos="1188"/>
          <w:tab w:val="left" w:pos="2146"/>
          <w:tab w:val="left" w:pos="3587"/>
          <w:tab w:val="left" w:pos="4313"/>
          <w:tab w:val="left" w:pos="5259"/>
        </w:tabs>
        <w:spacing w:before="214" w:after="0" w:line="206" w:lineRule="auto"/>
        <w:ind w:left="1188" w:right="256" w:hanging="289"/>
        <w:jc w:val="left"/>
        <w:rPr>
          <w:rFonts w:ascii="Microsoft Sans Serif" w:hAnsi="Microsoft Sans Serif"/>
          <w:sz w:val="20"/>
        </w:rPr>
      </w:pPr>
      <w:r>
        <w:rPr>
          <w:spacing w:val="-2"/>
          <w:position w:val="1"/>
          <w:sz w:val="20"/>
        </w:rPr>
        <w:t>Model</w:t>
      </w:r>
      <w:r>
        <w:rPr>
          <w:position w:val="1"/>
          <w:sz w:val="20"/>
        </w:rPr>
        <w:tab/>
      </w:r>
      <w:r>
        <w:rPr>
          <w:spacing w:val="-2"/>
          <w:position w:val="1"/>
          <w:sz w:val="20"/>
        </w:rPr>
        <w:t>compression</w:t>
      </w:r>
      <w:r>
        <w:rPr>
          <w:position w:val="1"/>
          <w:sz w:val="20"/>
        </w:rPr>
        <w:tab/>
      </w:r>
      <w:r>
        <w:rPr>
          <w:spacing w:val="-4"/>
          <w:position w:val="1"/>
          <w:sz w:val="20"/>
        </w:rPr>
        <w:t>and</w:t>
      </w:r>
      <w:r>
        <w:rPr>
          <w:position w:val="1"/>
          <w:sz w:val="20"/>
        </w:rPr>
        <w:tab/>
      </w:r>
      <w:r>
        <w:rPr>
          <w:spacing w:val="-2"/>
          <w:position w:val="1"/>
          <w:sz w:val="20"/>
        </w:rPr>
        <w:t>export</w:t>
      </w:r>
      <w:r>
        <w:rPr>
          <w:position w:val="1"/>
          <w:sz w:val="20"/>
        </w:rPr>
        <w:tab/>
      </w:r>
      <w:r>
        <w:rPr>
          <w:spacing w:val="-10"/>
          <w:position w:val="1"/>
          <w:sz w:val="20"/>
        </w:rPr>
        <w:t xml:space="preserve">for </w:t>
      </w:r>
      <w:r>
        <w:rPr>
          <w:spacing w:val="-4"/>
          <w:sz w:val="20"/>
        </w:rPr>
        <w:t>ONNX/TFLite/Core ML-oriented deployment.</w:t>
      </w:r>
    </w:p>
    <w:p w14:paraId="700EE21C">
      <w:pPr>
        <w:pStyle w:val="7"/>
        <w:numPr>
          <w:ilvl w:val="1"/>
          <w:numId w:val="3"/>
        </w:numPr>
        <w:tabs>
          <w:tab w:val="left" w:pos="1186"/>
          <w:tab w:val="left" w:pos="1188"/>
        </w:tabs>
        <w:spacing w:before="131" w:after="0" w:line="192" w:lineRule="auto"/>
        <w:ind w:left="1188" w:right="318" w:hanging="289"/>
        <w:jc w:val="left"/>
        <w:rPr>
          <w:rFonts w:ascii="Microsoft Sans Serif" w:hAnsi="Microsoft Sans Serif"/>
          <w:position w:val="-1"/>
          <w:sz w:val="20"/>
        </w:rPr>
      </w:pPr>
      <w:r>
        <w:rPr>
          <w:spacing w:val="-4"/>
          <w:sz w:val="20"/>
        </w:rPr>
        <w:t>An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on-device-first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privacy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strategy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explicit-</w:t>
      </w:r>
      <w:r>
        <w:rPr>
          <w:sz w:val="20"/>
        </w:rPr>
        <w:t>consent cloud fallback.</w:t>
      </w:r>
    </w:p>
    <w:p w14:paraId="2961C0FF">
      <w:pPr>
        <w:pStyle w:val="7"/>
        <w:numPr>
          <w:ilvl w:val="0"/>
          <w:numId w:val="1"/>
        </w:numPr>
        <w:tabs>
          <w:tab w:val="left" w:pos="2389"/>
        </w:tabs>
        <w:spacing w:before="177" w:after="0" w:line="240" w:lineRule="auto"/>
        <w:ind w:left="2389" w:right="0" w:hanging="215"/>
        <w:jc w:val="left"/>
        <w:rPr>
          <w:sz w:val="16"/>
        </w:rPr>
      </w:pPr>
      <w:r>
        <w:rPr>
          <w:spacing w:val="-2"/>
          <w:sz w:val="16"/>
        </w:rPr>
        <w:t>METHODOLOGY</w:t>
      </w:r>
    </w:p>
    <w:p w14:paraId="19A22351">
      <w:pPr>
        <w:pStyle w:val="7"/>
        <w:numPr>
          <w:ilvl w:val="0"/>
          <w:numId w:val="4"/>
        </w:numPr>
        <w:tabs>
          <w:tab w:val="left" w:pos="774"/>
        </w:tabs>
        <w:spacing w:before="170" w:after="0" w:line="240" w:lineRule="auto"/>
        <w:ind w:left="774" w:right="0" w:hanging="162"/>
        <w:jc w:val="left"/>
        <w:rPr>
          <w:rFonts w:ascii="Trebuchet MS"/>
          <w:i/>
          <w:sz w:val="18"/>
        </w:rPr>
      </w:pPr>
      <w:r>
        <w:rPr>
          <w:rFonts w:ascii="Trebuchet MS"/>
          <w:i/>
          <w:w w:val="90"/>
          <w:sz w:val="20"/>
        </w:rPr>
        <w:t>Data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Governance</w:t>
      </w:r>
      <w:r>
        <w:rPr>
          <w:rFonts w:ascii="Trebuchet MS"/>
          <w:i/>
          <w:spacing w:val="-3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and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Preprocessing</w:t>
      </w:r>
    </w:p>
    <w:p w14:paraId="331E9FEE">
      <w:pPr>
        <w:spacing w:before="59" w:line="216" w:lineRule="auto"/>
        <w:ind w:left="612" w:right="556" w:firstLine="0"/>
        <w:jc w:val="left"/>
        <w:rPr>
          <w:sz w:val="18"/>
        </w:rPr>
      </w:pPr>
      <w:r>
        <w:rPr>
          <w:sz w:val="18"/>
        </w:rPr>
        <w:t>The primary dataset direction here is the UMD Reddit Suicidality Dataset, with CLPsych-style resources and clinical-note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table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broader</w:t>
      </w:r>
      <w:r>
        <w:rPr>
          <w:spacing w:val="-7"/>
          <w:sz w:val="18"/>
        </w:rPr>
        <w:t xml:space="preserve"> </w:t>
      </w:r>
      <w:r>
        <w:rPr>
          <w:sz w:val="18"/>
        </w:rPr>
        <w:t>validation</w:t>
      </w:r>
      <w:r>
        <w:rPr>
          <w:spacing w:val="-7"/>
          <w:sz w:val="18"/>
        </w:rPr>
        <w:t xml:space="preserve"> </w:t>
      </w:r>
      <w:r>
        <w:rPr>
          <w:sz w:val="18"/>
        </w:rPr>
        <w:t>later. Mental-health text can carry sensitive personal information,</w:t>
      </w:r>
      <w:r>
        <w:rPr>
          <w:spacing w:val="-2"/>
          <w:sz w:val="18"/>
        </w:rPr>
        <w:t xml:space="preserve"> </w:t>
      </w:r>
      <w:r>
        <w:rPr>
          <w:sz w:val="18"/>
        </w:rPr>
        <w:t>so</w:t>
      </w:r>
      <w:r>
        <w:rPr>
          <w:spacing w:val="-2"/>
          <w:sz w:val="18"/>
        </w:rPr>
        <w:t xml:space="preserve"> </w:t>
      </w:r>
      <w:r>
        <w:rPr>
          <w:sz w:val="18"/>
        </w:rPr>
        <w:t>governance</w:t>
      </w:r>
      <w:r>
        <w:rPr>
          <w:spacing w:val="-2"/>
          <w:sz w:val="18"/>
        </w:rPr>
        <w:t xml:space="preserve"> </w:t>
      </w:r>
      <w:r>
        <w:rPr>
          <w:sz w:val="18"/>
        </w:rPr>
        <w:t>has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start</w:t>
      </w:r>
      <w:r>
        <w:rPr>
          <w:spacing w:val="-2"/>
          <w:sz w:val="18"/>
        </w:rPr>
        <w:t xml:space="preserve"> </w:t>
      </w:r>
      <w:r>
        <w:rPr>
          <w:sz w:val="18"/>
        </w:rPr>
        <w:t>before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model ever sees the data: identifiers get removed or pseudonymized, access is role- controlled, and retention is kept to a minimum.</w:t>
      </w:r>
    </w:p>
    <w:p w14:paraId="403A8A17">
      <w:pPr>
        <w:pStyle w:val="4"/>
        <w:spacing w:before="22" w:line="208" w:lineRule="auto"/>
        <w:ind w:left="546"/>
      </w:pPr>
      <w:r>
        <w:rPr>
          <w:spacing w:val="-4"/>
        </w:rPr>
        <w:t xml:space="preserve">Preprocessing tokenizer-compatible segmentation, </w:t>
      </w:r>
      <w:r>
        <w:rPr>
          <w:w w:val="90"/>
        </w:rPr>
        <w:t>truncation/padding, and preserving whatever context is clinically meaningful</w:t>
      </w:r>
      <w:r>
        <w:rPr>
          <w:spacing w:val="-5"/>
          <w:w w:val="90"/>
        </w:rPr>
        <w:t xml:space="preserve"> </w:t>
      </w:r>
      <w:r>
        <w:rPr>
          <w:w w:val="90"/>
        </w:rPr>
        <w:t>—</w:t>
      </w:r>
      <w:r>
        <w:rPr>
          <w:spacing w:val="-5"/>
          <w:w w:val="90"/>
        </w:rPr>
        <w:t xml:space="preserve"> </w:t>
      </w:r>
      <w:r>
        <w:rPr>
          <w:w w:val="90"/>
        </w:rPr>
        <w:t>negation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other</w:t>
      </w:r>
      <w:r>
        <w:rPr>
          <w:spacing w:val="-5"/>
          <w:w w:val="90"/>
        </w:rPr>
        <w:t xml:space="preserve"> </w:t>
      </w:r>
      <w:r>
        <w:rPr>
          <w:w w:val="90"/>
        </w:rPr>
        <w:t>contextual</w:t>
      </w:r>
      <w:r>
        <w:rPr>
          <w:spacing w:val="-5"/>
          <w:w w:val="90"/>
        </w:rPr>
        <w:t xml:space="preserve"> </w:t>
      </w:r>
      <w:r>
        <w:rPr>
          <w:w w:val="90"/>
        </w:rPr>
        <w:t>cues</w:t>
      </w:r>
      <w:r>
        <w:rPr>
          <w:spacing w:val="-5"/>
          <w:w w:val="90"/>
        </w:rPr>
        <w:t xml:space="preserve"> </w:t>
      </w:r>
      <w:r>
        <w:rPr>
          <w:w w:val="90"/>
        </w:rPr>
        <w:t>should</w:t>
      </w:r>
      <w:r>
        <w:rPr>
          <w:spacing w:val="-5"/>
          <w:w w:val="90"/>
        </w:rPr>
        <w:t xml:space="preserve"> </w:t>
      </w:r>
      <w:r>
        <w:rPr>
          <w:w w:val="90"/>
        </w:rPr>
        <w:t>not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just </w:t>
      </w:r>
      <w:r>
        <w:rPr>
          <w:spacing w:val="-2"/>
        </w:rPr>
        <w:t>get</w:t>
      </w:r>
      <w:r>
        <w:rPr>
          <w:spacing w:val="-18"/>
        </w:rPr>
        <w:t xml:space="preserve"> </w:t>
      </w:r>
      <w:r>
        <w:rPr>
          <w:spacing w:val="-2"/>
        </w:rPr>
        <w:t>stripped</w:t>
      </w:r>
      <w:r>
        <w:rPr>
          <w:spacing w:val="-18"/>
        </w:rPr>
        <w:t xml:space="preserve"> </w:t>
      </w:r>
      <w:r>
        <w:rPr>
          <w:spacing w:val="-2"/>
        </w:rPr>
        <w:t>out</w:t>
      </w:r>
      <w:r>
        <w:rPr>
          <w:spacing w:val="-18"/>
        </w:rPr>
        <w:t xml:space="preserve"> </w:t>
      </w:r>
      <w:r>
        <w:rPr>
          <w:spacing w:val="-2"/>
        </w:rPr>
        <w:t>along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way.</w:t>
      </w:r>
    </w:p>
    <w:p w14:paraId="5E8852DA">
      <w:pPr>
        <w:pStyle w:val="4"/>
        <w:spacing w:before="101" w:line="208" w:lineRule="auto"/>
        <w:ind w:left="71" w:right="355"/>
      </w:pPr>
      <w:r>
        <w:br w:type="column"/>
      </w:r>
      <w:r>
        <w:rPr>
          <w:spacing w:val="-6"/>
        </w:rPr>
        <w:t>Tokens</w:t>
      </w:r>
      <w:r>
        <w:rPr>
          <w:spacing w:val="-17"/>
        </w:rPr>
        <w:t xml:space="preserve"> </w:t>
      </w:r>
      <w:r>
        <w:rPr>
          <w:spacing w:val="-6"/>
        </w:rPr>
        <w:t>that</w:t>
      </w:r>
      <w:r>
        <w:rPr>
          <w:spacing w:val="-17"/>
        </w:rPr>
        <w:t xml:space="preserve"> </w:t>
      </w:r>
      <w:r>
        <w:rPr>
          <w:spacing w:val="-6"/>
        </w:rPr>
        <w:t>push</w:t>
      </w:r>
      <w:r>
        <w:rPr>
          <w:spacing w:val="-17"/>
        </w:rPr>
        <w:t xml:space="preserve"> </w:t>
      </w:r>
      <w:r>
        <w:rPr>
          <w:spacing w:val="-6"/>
        </w:rPr>
        <w:t>toward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target</w:t>
      </w:r>
      <w:r>
        <w:rPr>
          <w:spacing w:val="-17"/>
        </w:rPr>
        <w:t xml:space="preserve"> </w:t>
      </w:r>
      <w:r>
        <w:rPr>
          <w:spacing w:val="-6"/>
        </w:rPr>
        <w:t>risk</w:t>
      </w:r>
      <w:r>
        <w:rPr>
          <w:spacing w:val="-17"/>
        </w:rPr>
        <w:t xml:space="preserve"> </w:t>
      </w:r>
      <w:r>
        <w:rPr>
          <w:spacing w:val="-6"/>
        </w:rPr>
        <w:t>class</w:t>
      </w:r>
      <w:r>
        <w:rPr>
          <w:spacing w:val="-17"/>
        </w:rPr>
        <w:t xml:space="preserve"> </w:t>
      </w:r>
      <w:r>
        <w:rPr>
          <w:spacing w:val="-6"/>
        </w:rPr>
        <w:t>get</w:t>
      </w:r>
      <w:r>
        <w:rPr>
          <w:spacing w:val="-17"/>
        </w:rPr>
        <w:t xml:space="preserve"> </w:t>
      </w:r>
      <w:r>
        <w:rPr>
          <w:spacing w:val="-6"/>
        </w:rPr>
        <w:t xml:space="preserve">highlighted, </w:t>
      </w:r>
      <w:r>
        <w:rPr>
          <w:spacing w:val="-4"/>
        </w:rPr>
        <w:t>while</w:t>
      </w:r>
      <w:r>
        <w:rPr>
          <w:spacing w:val="-19"/>
        </w:rPr>
        <w:t xml:space="preserve"> </w:t>
      </w:r>
      <w:r>
        <w:rPr>
          <w:spacing w:val="-4"/>
        </w:rPr>
        <w:t>tokens</w:t>
      </w:r>
      <w:r>
        <w:rPr>
          <w:spacing w:val="-19"/>
        </w:rPr>
        <w:t xml:space="preserve"> </w:t>
      </w:r>
      <w:r>
        <w:rPr>
          <w:spacing w:val="-4"/>
        </w:rPr>
        <w:t>pushing</w:t>
      </w:r>
      <w:r>
        <w:rPr>
          <w:spacing w:val="-19"/>
        </w:rPr>
        <w:t xml:space="preserve"> </w:t>
      </w:r>
      <w:r>
        <w:rPr>
          <w:spacing w:val="-4"/>
        </w:rPr>
        <w:t>away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show</w:t>
      </w:r>
      <w:r>
        <w:rPr>
          <w:spacing w:val="-19"/>
        </w:rPr>
        <w:t xml:space="preserve"> </w:t>
      </w:r>
      <w:r>
        <w:rPr>
          <w:spacing w:val="-4"/>
        </w:rPr>
        <w:t>up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evidence against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class.</w:t>
      </w:r>
      <w:r>
        <w:rPr>
          <w:spacing w:val="-22"/>
        </w:rPr>
        <w:t xml:space="preserve"> </w:t>
      </w:r>
      <w:r>
        <w:rPr>
          <w:spacing w:val="-4"/>
        </w:rPr>
        <w:t>When</w:t>
      </w:r>
      <w:r>
        <w:rPr>
          <w:spacing w:val="-22"/>
        </w:rPr>
        <w:t xml:space="preserve"> </w:t>
      </w:r>
      <w:r>
        <w:rPr>
          <w:spacing w:val="-4"/>
        </w:rPr>
        <w:t>aggregated</w:t>
      </w:r>
      <w:r>
        <w:rPr>
          <w:spacing w:val="-22"/>
        </w:rPr>
        <w:t xml:space="preserve"> </w:t>
      </w:r>
      <w:r>
        <w:rPr>
          <w:spacing w:val="-4"/>
        </w:rPr>
        <w:t>globally,</w:t>
      </w:r>
      <w:r>
        <w:rPr>
          <w:spacing w:val="-22"/>
        </w:rPr>
        <w:t xml:space="preserve"> </w:t>
      </w:r>
      <w:r>
        <w:rPr>
          <w:spacing w:val="-4"/>
        </w:rPr>
        <w:t xml:space="preserve">recurring </w:t>
      </w:r>
      <w:r>
        <w:rPr>
          <w:w w:val="90"/>
        </w:rPr>
        <w:t>semantic clusters tend to emerge — hopelessness, isolation, urgency,</w:t>
      </w:r>
      <w:r>
        <w:rPr>
          <w:spacing w:val="-10"/>
          <w:w w:val="90"/>
        </w:rPr>
        <w:t xml:space="preserve"> </w:t>
      </w:r>
      <w:r>
        <w:rPr>
          <w:w w:val="90"/>
        </w:rPr>
        <w:t>or</w:t>
      </w:r>
      <w:r>
        <w:rPr>
          <w:spacing w:val="-10"/>
          <w:w w:val="90"/>
        </w:rPr>
        <w:t xml:space="preserve"> </w:t>
      </w:r>
      <w:r>
        <w:rPr>
          <w:w w:val="90"/>
        </w:rPr>
        <w:t>method-related</w:t>
      </w:r>
      <w:r>
        <w:rPr>
          <w:spacing w:val="-10"/>
          <w:w w:val="90"/>
        </w:rPr>
        <w:t xml:space="preserve"> </w:t>
      </w:r>
      <w:r>
        <w:rPr>
          <w:w w:val="90"/>
        </w:rPr>
        <w:t>language,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r>
        <w:rPr>
          <w:w w:val="90"/>
        </w:rPr>
        <w:t>instance</w:t>
      </w:r>
      <w:r>
        <w:rPr>
          <w:spacing w:val="-10"/>
          <w:w w:val="90"/>
        </w:rPr>
        <w:t xml:space="preserve"> </w:t>
      </w:r>
      <w:r>
        <w:rPr>
          <w:w w:val="90"/>
        </w:rPr>
        <w:t>—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though</w:t>
      </w:r>
    </w:p>
    <w:p w14:paraId="0A722428">
      <w:pPr>
        <w:pStyle w:val="4"/>
        <w:spacing w:before="1" w:line="208" w:lineRule="auto"/>
        <w:ind w:left="71" w:right="355"/>
      </w:pPr>
      <w:r>
        <w:rPr>
          <w:w w:val="90"/>
        </w:rPr>
        <w:t xml:space="preserve">these clusters need to be read cautiously, since correlation here </w:t>
      </w:r>
      <w:r>
        <w:rPr>
          <w:spacing w:val="-2"/>
        </w:rPr>
        <w:t>does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amount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clinical</w:t>
      </w:r>
      <w:r>
        <w:rPr>
          <w:spacing w:val="-17"/>
        </w:rPr>
        <w:t xml:space="preserve"> </w:t>
      </w:r>
      <w:r>
        <w:rPr>
          <w:spacing w:val="-2"/>
        </w:rPr>
        <w:t>causation.</w:t>
      </w:r>
    </w:p>
    <w:p w14:paraId="025F3CED">
      <w:pPr>
        <w:pStyle w:val="7"/>
        <w:numPr>
          <w:ilvl w:val="0"/>
          <w:numId w:val="5"/>
        </w:numPr>
        <w:tabs>
          <w:tab w:val="left" w:pos="238"/>
        </w:tabs>
        <w:spacing w:before="121" w:after="0" w:line="240" w:lineRule="auto"/>
        <w:ind w:left="238" w:right="0" w:hanging="167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80"/>
          <w:sz w:val="20"/>
        </w:rPr>
        <w:t>Attention</w:t>
      </w:r>
      <w:r>
        <w:rPr>
          <w:rFonts w:ascii="Trebuchet MS"/>
          <w:i/>
          <w:spacing w:val="23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Visualization</w:t>
      </w:r>
    </w:p>
    <w:p w14:paraId="4F56752C">
      <w:pPr>
        <w:pStyle w:val="4"/>
        <w:spacing w:before="127" w:line="208" w:lineRule="auto"/>
        <w:ind w:left="71" w:right="355"/>
      </w:pPr>
      <w:r>
        <w:rPr>
          <w:spacing w:val="-2"/>
        </w:rPr>
        <w:t>Transformer</w:t>
      </w:r>
      <w:r>
        <w:rPr>
          <w:spacing w:val="-20"/>
        </w:rPr>
        <w:t xml:space="preserve"> </w:t>
      </w:r>
      <w:r>
        <w:rPr>
          <w:spacing w:val="-2"/>
        </w:rPr>
        <w:t>attention</w:t>
      </w:r>
      <w:r>
        <w:rPr>
          <w:spacing w:val="-20"/>
        </w:rPr>
        <w:t xml:space="preserve"> </w:t>
      </w:r>
      <w:r>
        <w:rPr>
          <w:spacing w:val="-2"/>
        </w:rPr>
        <w:t>matrices</w:t>
      </w:r>
      <w:r>
        <w:rPr>
          <w:spacing w:val="-20"/>
        </w:rPr>
        <w:t xml:space="preserve"> </w:t>
      </w:r>
      <w:r>
        <w:rPr>
          <w:spacing w:val="-2"/>
        </w:rPr>
        <w:t>can</w:t>
      </w:r>
      <w:r>
        <w:rPr>
          <w:spacing w:val="-20"/>
        </w:rPr>
        <w:t xml:space="preserve"> </w:t>
      </w:r>
      <w:r>
        <w:rPr>
          <w:spacing w:val="-2"/>
        </w:rPr>
        <w:t>be</w:t>
      </w:r>
      <w:r>
        <w:rPr>
          <w:spacing w:val="-20"/>
        </w:rPr>
        <w:t xml:space="preserve"> </w:t>
      </w:r>
      <w:r>
        <w:rPr>
          <w:spacing w:val="-2"/>
        </w:rPr>
        <w:t>inspected</w:t>
      </w:r>
      <w:r>
        <w:rPr>
          <w:spacing w:val="-20"/>
        </w:rPr>
        <w:t xml:space="preserve"> </w:t>
      </w:r>
      <w:r>
        <w:rPr>
          <w:spacing w:val="-2"/>
        </w:rPr>
        <w:t>layer</w:t>
      </w:r>
      <w:r>
        <w:rPr>
          <w:spacing w:val="-20"/>
        </w:rPr>
        <w:t xml:space="preserve"> </w:t>
      </w:r>
      <w:r>
        <w:rPr>
          <w:spacing w:val="-2"/>
        </w:rPr>
        <w:t xml:space="preserve">by </w:t>
      </w:r>
      <w:r>
        <w:rPr>
          <w:spacing w:val="-4"/>
        </w:rPr>
        <w:t>layer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head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head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see</w:t>
      </w:r>
      <w:r>
        <w:rPr>
          <w:spacing w:val="-20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tokens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20"/>
        </w:rPr>
        <w:t xml:space="preserve"> </w:t>
      </w:r>
      <w:r>
        <w:rPr>
          <w:spacing w:val="-4"/>
        </w:rPr>
        <w:t>receiving</w:t>
      </w:r>
      <w:r>
        <w:rPr>
          <w:spacing w:val="-20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most</w:t>
      </w:r>
      <w:r>
        <w:rPr>
          <w:spacing w:val="-16"/>
        </w:rPr>
        <w:t xml:space="preserve"> </w:t>
      </w:r>
      <w:r>
        <w:rPr>
          <w:spacing w:val="-2"/>
        </w:rPr>
        <w:t>attention.</w:t>
      </w:r>
      <w:r>
        <w:rPr>
          <w:spacing w:val="-16"/>
        </w:rPr>
        <w:t xml:space="preserve"> </w:t>
      </w:r>
      <w:r>
        <w:rPr>
          <w:spacing w:val="-2"/>
        </w:rPr>
        <w:t>BertViz-style</w:t>
      </w:r>
      <w:r>
        <w:rPr>
          <w:spacing w:val="-16"/>
        </w:rPr>
        <w:t xml:space="preserve"> </w:t>
      </w:r>
      <w:r>
        <w:rPr>
          <w:spacing w:val="-2"/>
        </w:rPr>
        <w:t>visualization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useful</w:t>
      </w:r>
      <w:r>
        <w:rPr>
          <w:spacing w:val="-16"/>
        </w:rPr>
        <w:t xml:space="preserve"> </w:t>
      </w:r>
      <w:r>
        <w:rPr>
          <w:spacing w:val="-2"/>
        </w:rPr>
        <w:t xml:space="preserve">for </w:t>
      </w:r>
      <w:r>
        <w:rPr>
          <w:spacing w:val="-6"/>
        </w:rPr>
        <w:t>studying</w:t>
      </w:r>
      <w:r>
        <w:rPr>
          <w:spacing w:val="-14"/>
        </w:rPr>
        <w:t xml:space="preserve"> </w:t>
      </w:r>
      <w:r>
        <w:rPr>
          <w:spacing w:val="-6"/>
        </w:rPr>
        <w:t>head</w:t>
      </w:r>
      <w:r>
        <w:rPr>
          <w:spacing w:val="-14"/>
        </w:rPr>
        <w:t xml:space="preserve"> </w:t>
      </w:r>
      <w:r>
        <w:rPr>
          <w:spacing w:val="-6"/>
        </w:rPr>
        <w:t>specialization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how</w:t>
      </w:r>
      <w:r>
        <w:rPr>
          <w:spacing w:val="-14"/>
        </w:rPr>
        <w:t xml:space="preserve"> </w:t>
      </w:r>
      <w:r>
        <w:rPr>
          <w:spacing w:val="-6"/>
        </w:rPr>
        <w:t>attention</w:t>
      </w:r>
      <w:r>
        <w:rPr>
          <w:spacing w:val="-14"/>
        </w:rPr>
        <w:t xml:space="preserve"> </w:t>
      </w:r>
      <w:r>
        <w:rPr>
          <w:spacing w:val="-6"/>
        </w:rPr>
        <w:t>patterns</w:t>
      </w:r>
      <w:r>
        <w:rPr>
          <w:spacing w:val="-14"/>
        </w:rPr>
        <w:t xml:space="preserve"> </w:t>
      </w:r>
      <w:r>
        <w:rPr>
          <w:spacing w:val="-6"/>
        </w:rPr>
        <w:t xml:space="preserve">differ </w:t>
      </w:r>
      <w:r>
        <w:rPr>
          <w:spacing w:val="-2"/>
        </w:rPr>
        <w:t>across</w:t>
      </w:r>
      <w:r>
        <w:rPr>
          <w:spacing w:val="-20"/>
        </w:rPr>
        <w:t xml:space="preserve"> </w:t>
      </w:r>
      <w:r>
        <w:rPr>
          <w:spacing w:val="-2"/>
        </w:rPr>
        <w:t>risk</w:t>
      </w:r>
      <w:r>
        <w:rPr>
          <w:spacing w:val="-20"/>
        </w:rPr>
        <w:t xml:space="preserve"> </w:t>
      </w:r>
      <w:r>
        <w:rPr>
          <w:spacing w:val="-2"/>
        </w:rPr>
        <w:t>classes.</w:t>
      </w:r>
      <w:r>
        <w:rPr>
          <w:spacing w:val="-20"/>
        </w:rPr>
        <w:t xml:space="preserve"> </w:t>
      </w:r>
      <w:r>
        <w:rPr>
          <w:spacing w:val="-2"/>
        </w:rPr>
        <w:t>We</w:t>
      </w:r>
      <w:r>
        <w:rPr>
          <w:spacing w:val="-20"/>
        </w:rPr>
        <w:t xml:space="preserve"> </w:t>
      </w:r>
      <w:r>
        <w:rPr>
          <w:spacing w:val="-2"/>
        </w:rPr>
        <w:t>treat</w:t>
      </w:r>
      <w:r>
        <w:rPr>
          <w:spacing w:val="-20"/>
        </w:rPr>
        <w:t xml:space="preserve"> </w:t>
      </w:r>
      <w:r>
        <w:rPr>
          <w:spacing w:val="-2"/>
        </w:rPr>
        <w:t>attention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diagnostic</w:t>
      </w:r>
      <w:r>
        <w:rPr>
          <w:spacing w:val="-20"/>
        </w:rPr>
        <w:t xml:space="preserve"> </w:t>
      </w:r>
      <w:r>
        <w:rPr>
          <w:spacing w:val="-2"/>
        </w:rPr>
        <w:t xml:space="preserve">signal </w:t>
      </w:r>
      <w:r>
        <w:rPr>
          <w:w w:val="90"/>
        </w:rPr>
        <w:t xml:space="preserve">rather than a full causal explanation on its own, which is why it </w:t>
      </w:r>
      <w:r>
        <w:rPr>
          <w:spacing w:val="-2"/>
        </w:rPr>
        <w:t>is</w:t>
      </w:r>
      <w:r>
        <w:rPr>
          <w:spacing w:val="-20"/>
        </w:rPr>
        <w:t xml:space="preserve"> </w:t>
      </w:r>
      <w:r>
        <w:rPr>
          <w:spacing w:val="-2"/>
        </w:rPr>
        <w:t>combined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SHAP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other</w:t>
      </w:r>
      <w:r>
        <w:rPr>
          <w:spacing w:val="-20"/>
        </w:rPr>
        <w:t xml:space="preserve"> </w:t>
      </w:r>
      <w:r>
        <w:rPr>
          <w:spacing w:val="-2"/>
        </w:rPr>
        <w:t>analyses</w:t>
      </w:r>
      <w:r>
        <w:rPr>
          <w:spacing w:val="-20"/>
        </w:rPr>
        <w:t xml:space="preserve"> </w:t>
      </w:r>
      <w:r>
        <w:rPr>
          <w:spacing w:val="-2"/>
        </w:rPr>
        <w:t>below.</w:t>
      </w:r>
    </w:p>
    <w:p w14:paraId="79359894">
      <w:pPr>
        <w:pStyle w:val="7"/>
        <w:numPr>
          <w:ilvl w:val="0"/>
          <w:numId w:val="5"/>
        </w:numPr>
        <w:tabs>
          <w:tab w:val="left" w:pos="225"/>
        </w:tabs>
        <w:spacing w:before="122" w:after="0" w:line="240" w:lineRule="auto"/>
        <w:ind w:left="225" w:right="0" w:hanging="154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Probing</w:t>
      </w:r>
      <w:r>
        <w:rPr>
          <w:rFonts w:ascii="Trebuchet MS"/>
          <w:i/>
          <w:spacing w:val="-6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Experiments</w:t>
      </w:r>
    </w:p>
    <w:p w14:paraId="57084D19">
      <w:pPr>
        <w:pStyle w:val="4"/>
        <w:spacing w:before="126" w:line="208" w:lineRule="auto"/>
        <w:ind w:left="71" w:right="457"/>
        <w:jc w:val="both"/>
      </w:pPr>
      <w:r>
        <w:t>A</w:t>
      </w:r>
      <w:r>
        <w:rPr>
          <w:spacing w:val="-2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probe</w:t>
      </w:r>
      <w:r>
        <w:rPr>
          <w:spacing w:val="-2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frozen</w:t>
      </w:r>
      <w:r>
        <w:rPr>
          <w:spacing w:val="-2"/>
        </w:rPr>
        <w:t xml:space="preserve"> </w:t>
      </w:r>
      <w:r>
        <w:t>representations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 xml:space="preserve">test whether linguistic properties such as negation, tense, or </w:t>
      </w:r>
      <w:r>
        <w:rPr>
          <w:spacing w:val="-2"/>
        </w:rPr>
        <w:t>affect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actually</w:t>
      </w:r>
      <w:r>
        <w:rPr>
          <w:spacing w:val="-12"/>
        </w:rPr>
        <w:t xml:space="preserve"> </w:t>
      </w:r>
      <w:r>
        <w:rPr>
          <w:spacing w:val="-2"/>
        </w:rPr>
        <w:t>encoded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hidden</w:t>
      </w:r>
      <w:r>
        <w:rPr>
          <w:spacing w:val="-12"/>
        </w:rPr>
        <w:t xml:space="preserve"> </w:t>
      </w:r>
      <w:r>
        <w:rPr>
          <w:spacing w:val="-2"/>
        </w:rPr>
        <w:t>states:</w:t>
      </w:r>
    </w:p>
    <w:p w14:paraId="2F5B02C4">
      <w:pPr>
        <w:pStyle w:val="4"/>
        <w:tabs>
          <w:tab w:val="left" w:pos="4879"/>
        </w:tabs>
        <w:spacing w:before="233"/>
        <w:ind w:left="1518"/>
      </w:pPr>
      <w:r>
        <w:rPr>
          <w:w w:val="85"/>
        </w:rPr>
        <w:t>ŷprobe</w:t>
      </w:r>
      <w:r>
        <w:rPr>
          <w:spacing w:val="-6"/>
        </w:rPr>
        <w:t xml:space="preserve"> </w:t>
      </w:r>
      <w:r>
        <w:rPr>
          <w:w w:val="85"/>
        </w:rPr>
        <w:t>=</w:t>
      </w:r>
      <w:r>
        <w:rPr>
          <w:spacing w:val="-5"/>
        </w:rPr>
        <w:t xml:space="preserve"> </w:t>
      </w:r>
      <w:r>
        <w:rPr>
          <w:w w:val="85"/>
        </w:rPr>
        <w:t>softmax(Wh</w:t>
      </w:r>
      <w:r>
        <w:rPr>
          <w:spacing w:val="-5"/>
        </w:rPr>
        <w:t xml:space="preserve"> </w:t>
      </w:r>
      <w:r>
        <w:rPr>
          <w:w w:val="85"/>
        </w:rPr>
        <w:t>+</w:t>
      </w:r>
      <w:r>
        <w:rPr>
          <w:spacing w:val="-5"/>
        </w:rPr>
        <w:t xml:space="preserve"> </w:t>
      </w:r>
      <w:r>
        <w:rPr>
          <w:spacing w:val="-5"/>
          <w:w w:val="85"/>
        </w:rPr>
        <w:t>b)</w:t>
      </w:r>
      <w:r>
        <w:tab/>
      </w:r>
      <w:r>
        <w:rPr>
          <w:spacing w:val="-5"/>
        </w:rPr>
        <w:t>(3)</w:t>
      </w:r>
    </w:p>
    <w:p w14:paraId="3D6E9C69">
      <w:pPr>
        <w:pStyle w:val="4"/>
        <w:spacing w:before="1"/>
      </w:pPr>
    </w:p>
    <w:p w14:paraId="04659E57">
      <w:pPr>
        <w:pStyle w:val="4"/>
        <w:spacing w:line="208" w:lineRule="auto"/>
        <w:ind w:left="71" w:right="355"/>
      </w:pPr>
      <w:r>
        <w:rPr>
          <w:spacing w:val="-6"/>
        </w:rPr>
        <w:t>A</w:t>
      </w:r>
      <w:r>
        <w:rPr>
          <w:spacing w:val="-15"/>
        </w:rPr>
        <w:t xml:space="preserve"> </w:t>
      </w:r>
      <w:r>
        <w:rPr>
          <w:spacing w:val="-6"/>
        </w:rPr>
        <w:t>high</w:t>
      </w:r>
      <w:r>
        <w:rPr>
          <w:spacing w:val="-15"/>
        </w:rPr>
        <w:t xml:space="preserve"> </w:t>
      </w:r>
      <w:r>
        <w:rPr>
          <w:spacing w:val="-6"/>
        </w:rPr>
        <w:t>probe</w:t>
      </w:r>
      <w:r>
        <w:rPr>
          <w:spacing w:val="-15"/>
        </w:rPr>
        <w:t xml:space="preserve"> </w:t>
      </w:r>
      <w:r>
        <w:rPr>
          <w:spacing w:val="-6"/>
        </w:rPr>
        <w:t>score</w:t>
      </w:r>
      <w:r>
        <w:rPr>
          <w:spacing w:val="-15"/>
        </w:rPr>
        <w:t xml:space="preserve"> </w:t>
      </w:r>
      <w:r>
        <w:rPr>
          <w:spacing w:val="-6"/>
        </w:rPr>
        <w:t>tells</w:t>
      </w:r>
      <w:r>
        <w:rPr>
          <w:spacing w:val="-15"/>
        </w:rPr>
        <w:t xml:space="preserve"> </w:t>
      </w:r>
      <w:r>
        <w:rPr>
          <w:spacing w:val="-6"/>
        </w:rPr>
        <w:t>you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information</w:t>
      </w:r>
      <w:r>
        <w:rPr>
          <w:spacing w:val="-15"/>
        </w:rPr>
        <w:t xml:space="preserve"> </w:t>
      </w:r>
      <w:r>
        <w:rPr>
          <w:spacing w:val="-6"/>
        </w:rPr>
        <w:t>is</w:t>
      </w:r>
      <w:r>
        <w:rPr>
          <w:spacing w:val="-15"/>
        </w:rPr>
        <w:t xml:space="preserve"> </w:t>
      </w:r>
      <w:r>
        <w:rPr>
          <w:spacing w:val="-6"/>
        </w:rPr>
        <w:t xml:space="preserve">represented </w:t>
      </w:r>
      <w:r>
        <w:rPr>
          <w:w w:val="90"/>
        </w:rPr>
        <w:t>somewhere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network</w:t>
      </w:r>
      <w:r>
        <w:rPr>
          <w:spacing w:val="-7"/>
          <w:w w:val="90"/>
        </w:rPr>
        <w:t xml:space="preserve"> </w:t>
      </w:r>
      <w:r>
        <w:rPr>
          <w:w w:val="90"/>
        </w:rPr>
        <w:t>—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does</w:t>
      </w:r>
      <w:r>
        <w:rPr>
          <w:spacing w:val="-7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tell</w:t>
      </w:r>
      <w:r>
        <w:rPr>
          <w:spacing w:val="-7"/>
          <w:w w:val="90"/>
        </w:rPr>
        <w:t xml:space="preserve"> </w:t>
      </w:r>
      <w:r>
        <w:rPr>
          <w:w w:val="90"/>
        </w:rPr>
        <w:t>you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original </w:t>
      </w:r>
      <w:r>
        <w:rPr>
          <w:spacing w:val="-2"/>
        </w:rPr>
        <w:t>classifier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actually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information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make</w:t>
      </w:r>
      <w:r>
        <w:rPr>
          <w:spacing w:val="-22"/>
        </w:rPr>
        <w:t xml:space="preserve"> </w:t>
      </w:r>
      <w:r>
        <w:rPr>
          <w:spacing w:val="-2"/>
        </w:rPr>
        <w:t>its decision.</w:t>
      </w:r>
    </w:p>
    <w:p w14:paraId="4E3CEB78">
      <w:pPr>
        <w:pStyle w:val="7"/>
        <w:numPr>
          <w:ilvl w:val="0"/>
          <w:numId w:val="5"/>
        </w:numPr>
        <w:tabs>
          <w:tab w:val="left" w:pos="220"/>
        </w:tabs>
        <w:spacing w:before="121" w:after="0" w:line="240" w:lineRule="auto"/>
        <w:ind w:left="220" w:right="0" w:hanging="149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Bias</w:t>
      </w:r>
      <w:r>
        <w:rPr>
          <w:rFonts w:ascii="Trebuchet MS"/>
          <w:i/>
          <w:spacing w:val="1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and</w:t>
      </w:r>
      <w:r>
        <w:rPr>
          <w:rFonts w:ascii="Trebuchet MS"/>
          <w:i/>
          <w:spacing w:val="1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Fairness</w:t>
      </w:r>
      <w:r>
        <w:rPr>
          <w:rFonts w:ascii="Trebuchet MS"/>
          <w:i/>
          <w:spacing w:val="10"/>
          <w:sz w:val="20"/>
        </w:rPr>
        <w:t xml:space="preserve"> </w:t>
      </w:r>
      <w:r>
        <w:rPr>
          <w:rFonts w:ascii="Trebuchet MS"/>
          <w:i/>
          <w:spacing w:val="-4"/>
          <w:w w:val="90"/>
          <w:sz w:val="20"/>
        </w:rPr>
        <w:t>Audit</w:t>
      </w:r>
    </w:p>
    <w:p w14:paraId="7D760252">
      <w:pPr>
        <w:pStyle w:val="4"/>
        <w:spacing w:before="97" w:line="208" w:lineRule="auto"/>
        <w:ind w:left="71" w:right="455"/>
        <w:jc w:val="both"/>
      </w:pPr>
      <w:r>
        <w:rPr>
          <w:spacing w:val="-4"/>
        </w:rPr>
        <w:t>Subgroup</w:t>
      </w:r>
      <w:r>
        <w:rPr>
          <w:spacing w:val="-11"/>
        </w:rPr>
        <w:t xml:space="preserve"> </w:t>
      </w:r>
      <w:r>
        <w:rPr>
          <w:spacing w:val="-4"/>
        </w:rPr>
        <w:t>evaluation</w:t>
      </w:r>
      <w:r>
        <w:rPr>
          <w:spacing w:val="-11"/>
        </w:rPr>
        <w:t xml:space="preserve"> </w:t>
      </w:r>
      <w:r>
        <w:rPr>
          <w:spacing w:val="-4"/>
        </w:rPr>
        <w:t>can</w:t>
      </w:r>
      <w:r>
        <w:rPr>
          <w:spacing w:val="-11"/>
        </w:rPr>
        <w:t xml:space="preserve"> </w:t>
      </w:r>
      <w:r>
        <w:rPr>
          <w:spacing w:val="-4"/>
        </w:rPr>
        <w:t>look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demographic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 xml:space="preserve">contextual </w:t>
      </w:r>
      <w:r>
        <w:t>variables when doing so is both ethically and statistically justified.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demographic</w:t>
      </w:r>
      <w:r>
        <w:rPr>
          <w:spacing w:val="-4"/>
        </w:rPr>
        <w:t xml:space="preserve"> </w:t>
      </w:r>
      <w:r>
        <w:t>parity,</w:t>
      </w:r>
      <w:r>
        <w:rPr>
          <w:spacing w:val="-4"/>
        </w:rPr>
        <w:t xml:space="preserve"> </w:t>
      </w:r>
      <w:r>
        <w:t xml:space="preserve">equal opportunity, and equalized odds; equal opportunity, for </w:t>
      </w:r>
      <w:r>
        <w:rPr>
          <w:spacing w:val="-6"/>
        </w:rPr>
        <w:t>instance, compares true-positive rates across groups. Where mitigation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needed,</w:t>
      </w:r>
      <w:r>
        <w:rPr>
          <w:spacing w:val="-9"/>
        </w:rPr>
        <w:t xml:space="preserve"> </w:t>
      </w:r>
      <w:r>
        <w:rPr>
          <w:spacing w:val="-6"/>
        </w:rPr>
        <w:t>reweighting</w:t>
      </w:r>
      <w:r>
        <w:rPr>
          <w:spacing w:val="-9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threshold</w:t>
      </w:r>
      <w:r>
        <w:rPr>
          <w:spacing w:val="-9"/>
        </w:rPr>
        <w:t xml:space="preserve"> </w:t>
      </w:r>
      <w:r>
        <w:rPr>
          <w:spacing w:val="-6"/>
        </w:rPr>
        <w:t>calibration</w:t>
      </w:r>
      <w:r>
        <w:rPr>
          <w:spacing w:val="-9"/>
        </w:rPr>
        <w:t xml:space="preserve"> </w:t>
      </w:r>
      <w:r>
        <w:rPr>
          <w:spacing w:val="-6"/>
        </w:rPr>
        <w:t xml:space="preserve">are </w:t>
      </w:r>
      <w:r>
        <w:t>the</w:t>
      </w:r>
      <w:r>
        <w:rPr>
          <w:spacing w:val="-22"/>
        </w:rPr>
        <w:t xml:space="preserve"> </w:t>
      </w:r>
      <w:r>
        <w:t>two</w:t>
      </w:r>
      <w:r>
        <w:rPr>
          <w:spacing w:val="-22"/>
        </w:rPr>
        <w:t xml:space="preserve"> </w:t>
      </w:r>
      <w:r>
        <w:t>options</w:t>
      </w:r>
      <w:r>
        <w:rPr>
          <w:spacing w:val="-22"/>
        </w:rPr>
        <w:t xml:space="preserve"> </w:t>
      </w:r>
      <w:r>
        <w:t>we</w:t>
      </w:r>
      <w:r>
        <w:rPr>
          <w:spacing w:val="-22"/>
        </w:rPr>
        <w:t xml:space="preserve"> </w:t>
      </w:r>
      <w:r>
        <w:t>consider.</w:t>
      </w:r>
    </w:p>
    <w:p w14:paraId="58EA02AA">
      <w:pPr>
        <w:pStyle w:val="4"/>
        <w:spacing w:after="0" w:line="208" w:lineRule="auto"/>
        <w:jc w:val="both"/>
        <w:sectPr>
          <w:pgSz w:w="11910" w:h="16850"/>
          <w:pgMar w:top="460" w:right="283" w:bottom="280" w:left="283" w:header="720" w:footer="720" w:gutter="0"/>
          <w:cols w:equalWidth="0" w:num="2">
            <w:col w:w="5744" w:space="40"/>
            <w:col w:w="5560"/>
          </w:cols>
        </w:sectPr>
      </w:pPr>
    </w:p>
    <w:p w14:paraId="0C736939">
      <w:pPr>
        <w:pStyle w:val="7"/>
        <w:numPr>
          <w:ilvl w:val="0"/>
          <w:numId w:val="4"/>
        </w:numPr>
        <w:tabs>
          <w:tab w:val="left" w:pos="711"/>
        </w:tabs>
        <w:spacing w:before="122" w:after="0" w:line="240" w:lineRule="auto"/>
        <w:ind w:left="711" w:right="0" w:hanging="165"/>
        <w:jc w:val="both"/>
        <w:rPr>
          <w:rFonts w:ascii="Trebuchet MS"/>
          <w:i/>
          <w:sz w:val="18"/>
        </w:rPr>
      </w:pPr>
      <w:r>
        <w:rPr>
          <w:rFonts w:ascii="Trebuchet MS"/>
          <w:i/>
          <w:spacing w:val="2"/>
          <w:w w:val="85"/>
          <w:sz w:val="20"/>
        </w:rPr>
        <w:t>Transformer</w:t>
      </w:r>
      <w:r>
        <w:rPr>
          <w:rFonts w:ascii="Trebuchet MS"/>
          <w:i/>
          <w:spacing w:val="7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Classification</w:t>
      </w:r>
    </w:p>
    <w:p w14:paraId="5AC9973F">
      <w:pPr>
        <w:pStyle w:val="4"/>
        <w:spacing w:before="52" w:line="208" w:lineRule="auto"/>
        <w:ind w:left="612"/>
        <w:jc w:val="both"/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926465</wp:posOffset>
                </wp:positionV>
                <wp:extent cx="3182620" cy="163830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1638300"/>
                          <a:chOff x="0" y="0"/>
                          <a:chExt cx="3182620" cy="16383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60"/>
                            <a:ext cx="3182549" cy="1438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70283" y="6350"/>
                            <a:ext cx="30734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 h="104139">
                                <a:moveTo>
                                  <a:pt x="0" y="104140"/>
                                </a:moveTo>
                                <a:lnTo>
                                  <a:pt x="3073400" y="104140"/>
                                </a:lnTo>
                                <a:lnTo>
                                  <a:pt x="3073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283" y="6350"/>
                            <a:ext cx="30734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0" h="1574800">
                                <a:moveTo>
                                  <a:pt x="0" y="1574800"/>
                                </a:moveTo>
                                <a:lnTo>
                                  <a:pt x="3073400" y="1574800"/>
                                </a:lnTo>
                                <a:lnTo>
                                  <a:pt x="3073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18262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9F8C78">
                              <w:pPr>
                                <w:spacing w:before="24"/>
                                <w:ind w:left="1097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III. MODEL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ARCHITECTURES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COMPARED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72.95pt;height:129pt;width:250.6pt;mso-position-horizontal-relative:page;z-index:-251644928;mso-width-relative:page;mso-height-relative:page;" coordsize="3182620,1638300" o:gfxdata="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wHP77vh8zhgAAAOsMh//j8fg8YQcAALDQcPifTqefM4YAAADrDIf/9Xr9PmMIAACw&#10;zvvRA5fL5de2bd8mbAEAAF7n91sPAAAAAAAAAAAAAAAAAAAAAAAAAAAAAAAAAAAAAAAAAAAAAAAA&#10;AACAv/wBqhQdPUJmx+8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">
                <o:lock v:ext="edit" aspectratio="f"/>
                <v:shape id="Image 15" o:spid="_x0000_s1026" o:spt="75" type="#_x0000_t75" style="position:absolute;left:0;top:199460;height:1438817;width:3182549;" filled="f" o:preferrelative="t" stroked="f" coordsize="21600,21600" o:gfxdata="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9sp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16" o:spid="_x0000_s1026" o:spt="100" style="position:absolute;left:70283;top:6350;height:104139;width:3073400;" fillcolor="#FFFFFF" filled="t" stroked="f" coordsize="3073400,104139" o:gfxdata="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zORVugAAANsA&#10;AAAPAAAAAAAAAAEAIAAAACIAAABkcnMvZG93bnJldi54bWxQSwECFAAUAAAACACHTuJAMy8FnjsA&#10;AAA5AAAAEAAAAAAAAAABACAAAAAJAQAAZHJzL3NoYXBleG1sLnhtbFBLBQYAAAAABgAGAFsBAACz&#10;AwAAAAA=&#10;" path="m0,104140l3073400,104140,3073400,0,0,0,0,104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70283;top:6350;height:1574800;width:3073400;" filled="f" stroked="t" coordsize="3073400,1574800" o:gfxdata="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arum74A&#10;AADbAAAADwAAAAAAAAABACAAAAAiAAAAZHJzL2Rvd25yZXYueG1sUEsBAhQAFAAAAAgAh07iQDMv&#10;BZ47AAAAOQAAABAAAAAAAAAAAQAgAAAADQEAAGRycy9zaGFwZXhtbC54bWxQSwUGAAAAAAYABgBb&#10;AQAAtwMAAAAA&#10;" path="m0,1574800l3073400,1574800,3073400,0,0,0,0,15748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18" o:spid="_x0000_s1026" o:spt="202" type="#_x0000_t202" style="position:absolute;left:0;top:0;height:1638300;width:3182620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9F8C78">
                        <w:pPr>
                          <w:spacing w:before="24"/>
                          <w:ind w:left="1097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III. MODEL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ARCHITECTURES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COMPARED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6"/>
        </w:rPr>
        <w:t xml:space="preserve">BERT builds bidirectional contextual representations and can </w:t>
      </w:r>
      <w:r>
        <w:t xml:space="preserve">be fine-tuned with a classification head on top [5]. </w:t>
      </w:r>
      <w:r>
        <w:rPr>
          <w:w w:val="90"/>
        </w:rPr>
        <w:t xml:space="preserve">MentalBERT takes that a step further through domain-specific </w:t>
      </w:r>
      <w:r>
        <w:rPr>
          <w:spacing w:val="-2"/>
        </w:rPr>
        <w:t>pretraining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mental-health-related</w:t>
      </w:r>
      <w:r>
        <w:rPr>
          <w:spacing w:val="-12"/>
        </w:rPr>
        <w:t xml:space="preserve"> </w:t>
      </w:r>
      <w:r>
        <w:rPr>
          <w:spacing w:val="-2"/>
        </w:rPr>
        <w:t>text</w:t>
      </w:r>
      <w:r>
        <w:rPr>
          <w:spacing w:val="-12"/>
        </w:rPr>
        <w:t xml:space="preserve"> </w:t>
      </w:r>
      <w:r>
        <w:rPr>
          <w:spacing w:val="-2"/>
        </w:rPr>
        <w:t>[6].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 xml:space="preserve">compare </w:t>
      </w:r>
      <w:r>
        <w:rPr>
          <w:w w:val="90"/>
        </w:rPr>
        <w:t xml:space="preserve">four architectures here: Bi-LSTM+GloVe, BERT-base-uncased, </w:t>
      </w:r>
      <w:r>
        <w:rPr>
          <w:spacing w:val="-2"/>
        </w:rPr>
        <w:t>MentalBERT,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RoBERTa-large.</w:t>
      </w:r>
    </w:p>
    <w:p w14:paraId="2FDD4B5E">
      <w:pPr>
        <w:pStyle w:val="4"/>
        <w:spacing w:before="81" w:line="432" w:lineRule="auto"/>
        <w:ind w:left="1799" w:right="1187"/>
      </w:pPr>
      <w:r>
        <w:br w:type="column"/>
      </w:r>
      <w:r>
        <w:rPr>
          <w:w w:val="95"/>
        </w:rPr>
        <w:t>TPR</w:t>
      </w:r>
      <w:r>
        <w:rPr>
          <w:spacing w:val="-7"/>
          <w:w w:val="95"/>
        </w:rPr>
        <w:t xml:space="preserve"> </w:t>
      </w:r>
      <w:r>
        <w:rPr>
          <w:w w:val="95"/>
        </w:rPr>
        <w:t>=</w:t>
      </w:r>
      <w:r>
        <w:rPr>
          <w:spacing w:val="-7"/>
          <w:w w:val="95"/>
        </w:rPr>
        <w:t xml:space="preserve"> </w:t>
      </w:r>
      <w:r>
        <w:rPr>
          <w:w w:val="95"/>
        </w:rPr>
        <w:t>TP</w:t>
      </w:r>
      <w:r>
        <w:rPr>
          <w:spacing w:val="-7"/>
          <w:w w:val="95"/>
        </w:rPr>
        <w:t xml:space="preserve"> </w:t>
      </w:r>
      <w:r>
        <w:rPr>
          <w:w w:val="60"/>
        </w:rPr>
        <w:t>⁄</w:t>
      </w:r>
      <w:r>
        <w:rPr>
          <w:spacing w:val="-7"/>
          <w:w w:val="95"/>
        </w:rPr>
        <w:t xml:space="preserve"> </w:t>
      </w:r>
      <w:r>
        <w:rPr>
          <w:w w:val="95"/>
        </w:rPr>
        <w:t>(TP</w:t>
      </w:r>
      <w:r>
        <w:rPr>
          <w:spacing w:val="-7"/>
          <w:w w:val="95"/>
        </w:rPr>
        <w:t xml:space="preserve"> </w:t>
      </w:r>
      <w:r>
        <w:rPr>
          <w:w w:val="95"/>
        </w:rPr>
        <w:t>+</w:t>
      </w:r>
      <w:r>
        <w:rPr>
          <w:spacing w:val="-7"/>
          <w:w w:val="95"/>
        </w:rPr>
        <w:t xml:space="preserve"> </w:t>
      </w:r>
      <w:r>
        <w:rPr>
          <w:w w:val="95"/>
        </w:rPr>
        <w:t>FN) FPR</w:t>
      </w:r>
      <w:r>
        <w:rPr>
          <w:spacing w:val="-12"/>
          <w:w w:val="95"/>
        </w:rPr>
        <w:t xml:space="preserve"> </w:t>
      </w:r>
      <w:r>
        <w:rPr>
          <w:w w:val="95"/>
        </w:rPr>
        <w:t>=</w:t>
      </w:r>
      <w:r>
        <w:rPr>
          <w:spacing w:val="-12"/>
          <w:w w:val="95"/>
        </w:rPr>
        <w:t xml:space="preserve"> </w:t>
      </w:r>
      <w:r>
        <w:rPr>
          <w:w w:val="95"/>
        </w:rPr>
        <w:t>FP</w:t>
      </w:r>
      <w:r>
        <w:rPr>
          <w:spacing w:val="-12"/>
          <w:w w:val="95"/>
        </w:rPr>
        <w:t xml:space="preserve"> </w:t>
      </w:r>
      <w:r>
        <w:rPr>
          <w:w w:val="60"/>
        </w:rPr>
        <w:t>⁄</w:t>
      </w:r>
      <w:r>
        <w:rPr>
          <w:spacing w:val="-12"/>
          <w:w w:val="95"/>
        </w:rPr>
        <w:t xml:space="preserve"> </w:t>
      </w:r>
      <w:r>
        <w:rPr>
          <w:w w:val="95"/>
        </w:rPr>
        <w:t>(FP</w:t>
      </w:r>
      <w:r>
        <w:rPr>
          <w:spacing w:val="-12"/>
          <w:w w:val="95"/>
        </w:rPr>
        <w:t xml:space="preserve"> </w:t>
      </w:r>
      <w:r>
        <w:rPr>
          <w:w w:val="95"/>
        </w:rPr>
        <w:t>+</w:t>
      </w:r>
      <w:r>
        <w:rPr>
          <w:spacing w:val="-12"/>
          <w:w w:val="95"/>
        </w:rPr>
        <w:t xml:space="preserve"> </w:t>
      </w:r>
      <w:r>
        <w:rPr>
          <w:w w:val="95"/>
        </w:rPr>
        <w:t>TN)</w:t>
      </w:r>
    </w:p>
    <w:p w14:paraId="73C1A8EA">
      <w:pPr>
        <w:pStyle w:val="7"/>
        <w:numPr>
          <w:ilvl w:val="0"/>
          <w:numId w:val="5"/>
        </w:numPr>
        <w:tabs>
          <w:tab w:val="left" w:pos="339"/>
        </w:tabs>
        <w:spacing w:before="68" w:after="0" w:line="240" w:lineRule="auto"/>
        <w:ind w:left="339" w:right="0" w:hanging="171"/>
        <w:jc w:val="left"/>
        <w:rPr>
          <w:rFonts w:ascii="Trebuchet MS"/>
          <w:i/>
          <w:sz w:val="20"/>
        </w:rPr>
      </w:pPr>
      <w:r>
        <w:rPr>
          <w:rFonts w:ascii="Trebuchet MS"/>
          <w:i/>
          <w:spacing w:val="2"/>
          <w:w w:val="85"/>
          <w:sz w:val="20"/>
        </w:rPr>
        <w:t>Adversarial</w:t>
      </w:r>
      <w:r>
        <w:rPr>
          <w:rFonts w:ascii="Trebuchet MS"/>
          <w:i/>
          <w:spacing w:val="21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Robustness</w:t>
      </w:r>
    </w:p>
    <w:p w14:paraId="6CEF2510">
      <w:pPr>
        <w:pStyle w:val="4"/>
        <w:spacing w:before="30" w:line="208" w:lineRule="auto"/>
        <w:ind w:left="168"/>
      </w:pPr>
      <w:r>
        <w:rPr>
          <w:w w:val="90"/>
        </w:rPr>
        <w:t xml:space="preserve">This part of the framework checks whether small changes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input</w:t>
      </w:r>
      <w:r>
        <w:rPr>
          <w:spacing w:val="-22"/>
        </w:rPr>
        <w:t xml:space="preserve"> </w:t>
      </w:r>
      <w:r>
        <w:rPr>
          <w:spacing w:val="-2"/>
        </w:rPr>
        <w:t>text</w:t>
      </w:r>
      <w:r>
        <w:rPr>
          <w:spacing w:val="-22"/>
        </w:rPr>
        <w:t xml:space="preserve"> </w:t>
      </w:r>
      <w:r>
        <w:rPr>
          <w:spacing w:val="-2"/>
        </w:rPr>
        <w:t>cause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prediction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swing</w:t>
      </w:r>
      <w:r>
        <w:rPr>
          <w:spacing w:val="-22"/>
        </w:rPr>
        <w:t xml:space="preserve"> </w:t>
      </w:r>
      <w:r>
        <w:rPr>
          <w:spacing w:val="-2"/>
        </w:rPr>
        <w:t>wildly.</w:t>
      </w:r>
    </w:p>
    <w:p w14:paraId="3E717729">
      <w:pPr>
        <w:pStyle w:val="4"/>
        <w:spacing w:before="81"/>
        <w:ind w:left="131"/>
      </w:pPr>
      <w:r>
        <w:br w:type="column"/>
      </w:r>
      <w:r>
        <w:rPr>
          <w:spacing w:val="-5"/>
          <w:w w:val="95"/>
        </w:rPr>
        <w:t>(4)</w:t>
      </w:r>
    </w:p>
    <w:p w14:paraId="2AAA4656">
      <w:pPr>
        <w:pStyle w:val="4"/>
        <w:spacing w:before="194"/>
        <w:ind w:left="131"/>
      </w:pPr>
      <w:r>
        <w:rPr>
          <w:spacing w:val="-5"/>
          <w:w w:val="95"/>
        </w:rPr>
        <w:t>(5)</w:t>
      </w:r>
    </w:p>
    <w:p w14:paraId="05C35991">
      <w:pPr>
        <w:pStyle w:val="4"/>
        <w:spacing w:after="0"/>
        <w:sectPr>
          <w:type w:val="continuous"/>
          <w:pgSz w:w="11910" w:h="16850"/>
          <w:pgMar w:top="480" w:right="283" w:bottom="280" w:left="283" w:header="720" w:footer="720" w:gutter="0"/>
          <w:cols w:equalWidth="0" w:num="3">
            <w:col w:w="5646" w:space="40"/>
            <w:col w:w="4806" w:space="39"/>
            <w:col w:w="813"/>
          </w:cols>
        </w:sectPr>
      </w:pPr>
    </w:p>
    <w:p w14:paraId="7382825E">
      <w:pPr>
        <w:pStyle w:val="4"/>
        <w:spacing w:before="42" w:after="1"/>
      </w:pPr>
    </w:p>
    <w:tbl>
      <w:tblPr>
        <w:tblStyle w:val="3"/>
        <w:tblW w:w="0" w:type="auto"/>
        <w:tblInd w:w="6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1501"/>
        <w:gridCol w:w="2033"/>
      </w:tblGrid>
      <w:tr w14:paraId="1BAF1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307" w:type="dxa"/>
            <w:shd w:val="clear" w:color="auto" w:fill="F4F4F4"/>
          </w:tcPr>
          <w:p w14:paraId="15666560">
            <w:pPr>
              <w:pStyle w:val="8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Model</w:t>
            </w:r>
          </w:p>
        </w:tc>
        <w:tc>
          <w:tcPr>
            <w:tcW w:w="1501" w:type="dxa"/>
            <w:shd w:val="clear" w:color="auto" w:fill="F4F4F4"/>
          </w:tcPr>
          <w:p w14:paraId="68D4AD16">
            <w:pPr>
              <w:pStyle w:val="8"/>
              <w:ind w:left="5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Role</w:t>
            </w:r>
          </w:p>
        </w:tc>
        <w:tc>
          <w:tcPr>
            <w:tcW w:w="2033" w:type="dxa"/>
            <w:shd w:val="clear" w:color="auto" w:fill="F4F4F4"/>
          </w:tcPr>
          <w:p w14:paraId="2F391D02">
            <w:pPr>
              <w:pStyle w:val="8"/>
              <w:ind w:left="30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Expected</w:t>
            </w:r>
            <w:r>
              <w:rPr>
                <w:rFonts w:ascii="Arial"/>
                <w:b/>
                <w:spacing w:val="17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Characteristic</w:t>
            </w:r>
          </w:p>
        </w:tc>
      </w:tr>
      <w:tr w14:paraId="2EDF83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307" w:type="dxa"/>
            <w:shd w:val="clear" w:color="auto" w:fill="FFFFFF"/>
          </w:tcPr>
          <w:p w14:paraId="65D936FF">
            <w:pPr>
              <w:pStyle w:val="8"/>
              <w:rPr>
                <w:sz w:val="12"/>
              </w:rPr>
            </w:pPr>
            <w:r>
              <w:rPr>
                <w:sz w:val="12"/>
              </w:rPr>
              <w:t>Bi-LSTM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GloVe</w:t>
            </w:r>
          </w:p>
        </w:tc>
        <w:tc>
          <w:tcPr>
            <w:tcW w:w="1501" w:type="dxa"/>
            <w:shd w:val="clear" w:color="auto" w:fill="FFFFFF"/>
          </w:tcPr>
          <w:p w14:paraId="06C7F4A3">
            <w:pPr>
              <w:pStyle w:val="8"/>
              <w:rPr>
                <w:sz w:val="12"/>
              </w:rPr>
            </w:pPr>
            <w:r>
              <w:rPr>
                <w:sz w:val="12"/>
              </w:rPr>
              <w:t>Pre-transformer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baseline</w:t>
            </w:r>
          </w:p>
        </w:tc>
        <w:tc>
          <w:tcPr>
            <w:tcW w:w="2033" w:type="dxa"/>
            <w:shd w:val="clear" w:color="auto" w:fill="FFFFFF"/>
          </w:tcPr>
          <w:p w14:paraId="76FBDF29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Lower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capacity</w:t>
            </w:r>
          </w:p>
        </w:tc>
      </w:tr>
      <w:tr w14:paraId="5932D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07" w:type="dxa"/>
            <w:shd w:val="clear" w:color="auto" w:fill="FFFFFF"/>
          </w:tcPr>
          <w:p w14:paraId="4D878CF4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BERT-base-</w:t>
            </w:r>
            <w:r>
              <w:rPr>
                <w:spacing w:val="-2"/>
                <w:sz w:val="12"/>
              </w:rPr>
              <w:t>uncased</w:t>
            </w:r>
          </w:p>
        </w:tc>
        <w:tc>
          <w:tcPr>
            <w:tcW w:w="1501" w:type="dxa"/>
            <w:shd w:val="clear" w:color="auto" w:fill="FFFFFF"/>
          </w:tcPr>
          <w:p w14:paraId="287CEEB7">
            <w:pPr>
              <w:pStyle w:val="8"/>
              <w:spacing w:before="30" w:line="140" w:lineRule="atLeast"/>
              <w:ind w:right="159"/>
              <w:rPr>
                <w:sz w:val="12"/>
              </w:rPr>
            </w:pPr>
            <w:r>
              <w:rPr>
                <w:sz w:val="12"/>
              </w:rPr>
              <w:t>General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transformer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baseline</w:t>
            </w:r>
          </w:p>
        </w:tc>
        <w:tc>
          <w:tcPr>
            <w:tcW w:w="2033" w:type="dxa"/>
            <w:shd w:val="clear" w:color="auto" w:fill="FFFFFF"/>
          </w:tcPr>
          <w:p w14:paraId="522D7423">
            <w:pPr>
              <w:pStyle w:val="8"/>
              <w:spacing w:before="106" w:line="240" w:lineRule="auto"/>
              <w:ind w:left="41"/>
              <w:rPr>
                <w:sz w:val="12"/>
              </w:rPr>
            </w:pPr>
            <w:r>
              <w:rPr>
                <w:sz w:val="12"/>
              </w:rPr>
              <w:t>Strong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contextual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representation</w:t>
            </w:r>
          </w:p>
        </w:tc>
      </w:tr>
      <w:tr w14:paraId="784AF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07" w:type="dxa"/>
            <w:shd w:val="clear" w:color="auto" w:fill="FFFFFF"/>
          </w:tcPr>
          <w:p w14:paraId="5CF23060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MentalBERT</w:t>
            </w:r>
          </w:p>
        </w:tc>
        <w:tc>
          <w:tcPr>
            <w:tcW w:w="1501" w:type="dxa"/>
            <w:shd w:val="clear" w:color="auto" w:fill="FFFFFF"/>
          </w:tcPr>
          <w:p w14:paraId="04846582">
            <w:pPr>
              <w:pStyle w:val="8"/>
              <w:spacing w:before="30" w:line="140" w:lineRule="atLeast"/>
              <w:ind w:right="159"/>
              <w:rPr>
                <w:sz w:val="12"/>
              </w:rPr>
            </w:pPr>
            <w:r>
              <w:rPr>
                <w:spacing w:val="-2"/>
                <w:sz w:val="12"/>
              </w:rPr>
              <w:t>Domain-adapted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transformer</w:t>
            </w:r>
          </w:p>
        </w:tc>
        <w:tc>
          <w:tcPr>
            <w:tcW w:w="2033" w:type="dxa"/>
            <w:shd w:val="clear" w:color="auto" w:fill="FFFFFF"/>
          </w:tcPr>
          <w:p w14:paraId="265F6B9C">
            <w:pPr>
              <w:pStyle w:val="8"/>
              <w:spacing w:before="106" w:line="240" w:lineRule="auto"/>
              <w:ind w:left="41"/>
              <w:rPr>
                <w:sz w:val="12"/>
              </w:rPr>
            </w:pPr>
            <w:r>
              <w:rPr>
                <w:sz w:val="12"/>
              </w:rPr>
              <w:t>Mental-health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z w:val="12"/>
              </w:rPr>
              <w:t>language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alignment</w:t>
            </w:r>
          </w:p>
        </w:tc>
      </w:tr>
      <w:tr w14:paraId="71E82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07" w:type="dxa"/>
            <w:shd w:val="clear" w:color="auto" w:fill="FFFFFF"/>
          </w:tcPr>
          <w:p w14:paraId="4009B958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RoBERTa-</w:t>
            </w:r>
            <w:r>
              <w:rPr>
                <w:spacing w:val="-2"/>
                <w:sz w:val="12"/>
              </w:rPr>
              <w:t>large</w:t>
            </w:r>
          </w:p>
        </w:tc>
        <w:tc>
          <w:tcPr>
            <w:tcW w:w="1501" w:type="dxa"/>
            <w:shd w:val="clear" w:color="auto" w:fill="FFFFFF"/>
          </w:tcPr>
          <w:p w14:paraId="1447DC7A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High-capacity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benchmark</w:t>
            </w:r>
          </w:p>
        </w:tc>
        <w:tc>
          <w:tcPr>
            <w:tcW w:w="2033" w:type="dxa"/>
            <w:shd w:val="clear" w:color="auto" w:fill="FFFFFF"/>
          </w:tcPr>
          <w:p w14:paraId="20003CBA">
            <w:pPr>
              <w:pStyle w:val="8"/>
              <w:spacing w:before="30" w:line="140" w:lineRule="atLeast"/>
              <w:ind w:left="41" w:right="69"/>
              <w:rPr>
                <w:sz w:val="12"/>
              </w:rPr>
            </w:pPr>
            <w:r>
              <w:rPr>
                <w:sz w:val="12"/>
              </w:rPr>
              <w:t>Higher compute; upper benchmark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range</w:t>
            </w:r>
          </w:p>
        </w:tc>
      </w:tr>
      <w:tr w14:paraId="3AE11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4841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B45D21B">
            <w:pPr>
              <w:pStyle w:val="8"/>
              <w:spacing w:before="0" w:line="240" w:lineRule="auto"/>
              <w:ind w:left="0"/>
              <w:rPr>
                <w:sz w:val="18"/>
              </w:rPr>
            </w:pPr>
          </w:p>
        </w:tc>
      </w:tr>
    </w:tbl>
    <w:p w14:paraId="4DAA9F5D">
      <w:pPr>
        <w:pStyle w:val="4"/>
        <w:spacing w:before="107"/>
      </w:pPr>
    </w:p>
    <w:p w14:paraId="7F69D61A">
      <w:pPr>
        <w:pStyle w:val="7"/>
        <w:numPr>
          <w:ilvl w:val="0"/>
          <w:numId w:val="4"/>
        </w:numPr>
        <w:tabs>
          <w:tab w:val="left" w:pos="772"/>
        </w:tabs>
        <w:spacing w:before="0" w:after="0" w:line="240" w:lineRule="auto"/>
        <w:ind w:left="772" w:right="0" w:hanging="160"/>
        <w:jc w:val="both"/>
        <w:rPr>
          <w:rFonts w:ascii="Trebuchet MS"/>
          <w:i/>
          <w:sz w:val="18"/>
        </w:rPr>
      </w:pPr>
      <w:r>
        <w:rPr>
          <w:rFonts w:ascii="Trebuchet MS"/>
          <w:i/>
          <w:w w:val="85"/>
          <w:sz w:val="20"/>
        </w:rPr>
        <w:t>Reverse</w:t>
      </w:r>
      <w:r>
        <w:rPr>
          <w:rFonts w:ascii="Trebuchet MS"/>
          <w:i/>
          <w:spacing w:val="13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Engineering</w:t>
      </w:r>
      <w:r>
        <w:rPr>
          <w:rFonts w:ascii="Trebuchet MS"/>
          <w:i/>
          <w:spacing w:val="1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with</w:t>
      </w:r>
      <w:r>
        <w:rPr>
          <w:rFonts w:ascii="Trebuchet MS"/>
          <w:i/>
          <w:spacing w:val="14"/>
          <w:sz w:val="20"/>
        </w:rPr>
        <w:t xml:space="preserve"> </w:t>
      </w:r>
      <w:r>
        <w:rPr>
          <w:rFonts w:ascii="Trebuchet MS"/>
          <w:i/>
          <w:spacing w:val="-4"/>
          <w:w w:val="85"/>
          <w:sz w:val="20"/>
        </w:rPr>
        <w:t>SHAP</w:t>
      </w:r>
    </w:p>
    <w:p w14:paraId="741628DC">
      <w:pPr>
        <w:pStyle w:val="4"/>
        <w:spacing w:before="61" w:line="208" w:lineRule="auto"/>
        <w:ind w:left="612" w:right="2"/>
        <w:jc w:val="both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3883660</wp:posOffset>
                </wp:positionH>
                <wp:positionV relativeFrom="paragraph">
                  <wp:posOffset>113665</wp:posOffset>
                </wp:positionV>
                <wp:extent cx="3268345" cy="1022350"/>
                <wp:effectExtent l="0" t="0" r="0" b="0"/>
                <wp:wrapNone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406"/>
                              <w:gridCol w:w="1607"/>
                              <w:gridCol w:w="2009"/>
                            </w:tblGrid>
                            <w:tr w14:paraId="6913FFE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  <w:shd w:val="clear" w:color="auto" w:fill="F4F4F4"/>
                                </w:tcPr>
                                <w:p w14:paraId="53AC0A1F">
                                  <w:pPr>
                                    <w:pStyle w:val="8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Stage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  <w:shd w:val="clear" w:color="auto" w:fill="F4F4F4"/>
                                </w:tcPr>
                                <w:p w14:paraId="0633491D">
                                  <w:pPr>
                                    <w:pStyle w:val="8"/>
                                    <w:ind w:left="34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Technique/Tool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  <w:shd w:val="clear" w:color="auto" w:fill="F4F4F4"/>
                                </w:tcPr>
                                <w:p w14:paraId="4A326B80">
                                  <w:pPr>
                                    <w:pStyle w:val="8"/>
                                    <w:ind w:left="3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14:paraId="31A6E82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11ADA73A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versioning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3A5B920B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DVC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259ADC74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Reproducible</w:t>
                                  </w:r>
                                  <w:r>
                                    <w:rPr>
                                      <w:spacing w:val="1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datasets</w:t>
                                  </w:r>
                                </w:p>
                              </w:tc>
                            </w:tr>
                            <w:tr w14:paraId="17096CE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15698807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Experiment</w:t>
                                  </w:r>
                                  <w:r>
                                    <w:rPr>
                                      <w:spacing w:val="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tracking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63619C1F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MLflow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W&amp;B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685ADA0A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Parameters,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metrics,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artifacts</w:t>
                                  </w:r>
                                </w:p>
                              </w:tc>
                            </w:tr>
                            <w:tr w14:paraId="01B0CA94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4647F41C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Hyperparameter</w:t>
                                  </w:r>
                                  <w:r>
                                    <w:rPr>
                                      <w:spacing w:val="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tuning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2329056F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Optuna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667EAD0E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Hyperparameter</w:t>
                                  </w:r>
                                  <w:r>
                                    <w:rPr>
                                      <w:spacing w:val="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search</w:t>
                                  </w:r>
                                </w:p>
                              </w:tc>
                            </w:tr>
                            <w:tr w14:paraId="470FCC5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73CF08A1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Training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0E4ECC15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Hugging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Face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Accelerate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582F7640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Efficient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training</w:t>
                                  </w:r>
                                </w:p>
                              </w:tc>
                            </w:tr>
                            <w:tr w14:paraId="10ECEAC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5D66B17E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CI/CD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59ACDCBB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GitHub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Actions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06B23159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Automated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tests/regression</w:t>
                                  </w:r>
                                </w:p>
                              </w:tc>
                            </w:tr>
                            <w:tr w14:paraId="0E6716E2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2AFDAC93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Monitoring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093F21A0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Evidently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6C6AE792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Drift/performance</w:t>
                                  </w:r>
                                  <w:r>
                                    <w:rPr>
                                      <w:spacing w:val="1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monitoring</w:t>
                                  </w:r>
                                </w:p>
                              </w:tc>
                            </w:tr>
                            <w:tr w14:paraId="72E27048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237A28F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Containerization</w:t>
                                  </w:r>
                                </w:p>
                              </w:tc>
                              <w:tc>
                                <w:tcPr>
                                  <w:tcW w:w="1607" w:type="dxa"/>
                                </w:tcPr>
                                <w:p w14:paraId="361DE93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Docker</w:t>
                                  </w:r>
                                </w:p>
                              </w:tc>
                              <w:tc>
                                <w:tcPr>
                                  <w:tcW w:w="2009" w:type="dxa"/>
                                </w:tcPr>
                                <w:p w14:paraId="6BAACDA5">
                                  <w:pPr>
                                    <w:pStyle w:val="8"/>
                                    <w:ind w:left="4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Reproducible</w:t>
                                  </w:r>
                                  <w:r>
                                    <w:rPr>
                                      <w:spacing w:val="1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runtime</w:t>
                                  </w:r>
                                </w:p>
                              </w:tc>
                            </w:tr>
                          </w:tbl>
                          <w:p w14:paraId="00F2DC25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305.8pt;margin-top:8.95pt;height:80.5pt;width:257.35pt;mso-position-horizontal-relative:page;z-index:251661312;mso-width-relative:page;mso-height-relative:page;" filled="f" stroked="f" coordsize="21600,21600" o:gfxdata="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CfTah2AAAAAsBAAAPAAAAAAAAAAEAIAAAACIAAABkcnMvZG93bnJldi54bWxQSwECFAAUAAAA&#10;CACHTuJAdDPWOLUBAAB3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406"/>
                        <w:gridCol w:w="1607"/>
                        <w:gridCol w:w="2009"/>
                      </w:tblGrid>
                      <w:tr w14:paraId="6913FFE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  <w:shd w:val="clear" w:color="auto" w:fill="F4F4F4"/>
                          </w:tcPr>
                          <w:p w14:paraId="53AC0A1F">
                            <w:pPr>
                              <w:pStyle w:val="8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Stage</w:t>
                            </w:r>
                          </w:p>
                        </w:tc>
                        <w:tc>
                          <w:tcPr>
                            <w:tcW w:w="1607" w:type="dxa"/>
                            <w:shd w:val="clear" w:color="auto" w:fill="F4F4F4"/>
                          </w:tcPr>
                          <w:p w14:paraId="0633491D">
                            <w:pPr>
                              <w:pStyle w:val="8"/>
                              <w:ind w:left="34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Technique/Tool</w:t>
                            </w:r>
                          </w:p>
                        </w:tc>
                        <w:tc>
                          <w:tcPr>
                            <w:tcW w:w="2009" w:type="dxa"/>
                            <w:shd w:val="clear" w:color="auto" w:fill="F4F4F4"/>
                          </w:tcPr>
                          <w:p w14:paraId="4A326B80">
                            <w:pPr>
                              <w:pStyle w:val="8"/>
                              <w:ind w:left="3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Purpose</w:t>
                            </w:r>
                          </w:p>
                        </w:tc>
                      </w:tr>
                      <w:tr w14:paraId="31A6E82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11ADA73A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Data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versioning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3A5B920B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DVC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259ADC74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Reproducible</w:t>
                            </w:r>
                            <w:r>
                              <w:rPr>
                                <w:spacing w:val="1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datasets</w:t>
                            </w:r>
                          </w:p>
                        </w:tc>
                      </w:tr>
                      <w:tr w14:paraId="17096CE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15698807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Experiment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tracking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63619C1F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MLflow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W&amp;B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685ADA0A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Parameters,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metrics,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artifacts</w:t>
                            </w:r>
                          </w:p>
                        </w:tc>
                      </w:tr>
                      <w:tr w14:paraId="01B0CA94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4647F41C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Hyperparameter</w:t>
                            </w:r>
                            <w:r>
                              <w:rPr>
                                <w:spacing w:val="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tuning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2329056F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Optuna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667EAD0E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Hyperparameter</w:t>
                            </w:r>
                            <w:r>
                              <w:rPr>
                                <w:spacing w:val="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search</w:t>
                            </w:r>
                          </w:p>
                        </w:tc>
                      </w:tr>
                      <w:tr w14:paraId="470FCC5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73CF08A1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Training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0E4ECC15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Hugging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Face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Accelerate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582F7640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Efficient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training</w:t>
                            </w:r>
                          </w:p>
                        </w:tc>
                      </w:tr>
                      <w:tr w14:paraId="10ECEAC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5D66B17E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CI/CD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59ACDCBB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GitHub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Actions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06B23159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Automated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tests/regression</w:t>
                            </w:r>
                          </w:p>
                        </w:tc>
                      </w:tr>
                      <w:tr w14:paraId="0E6716E2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2AFDAC93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Monitoring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093F21A0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Evidently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6C6AE792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Drift/performance</w:t>
                            </w:r>
                            <w:r>
                              <w:rPr>
                                <w:spacing w:val="1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monitoring</w:t>
                            </w:r>
                          </w:p>
                        </w:tc>
                      </w:tr>
                      <w:tr w14:paraId="72E27048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406" w:type="dxa"/>
                          </w:tcPr>
                          <w:p w14:paraId="237A28F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Containerization</w:t>
                            </w:r>
                          </w:p>
                        </w:tc>
                        <w:tc>
                          <w:tcPr>
                            <w:tcW w:w="1607" w:type="dxa"/>
                          </w:tcPr>
                          <w:p w14:paraId="361DE93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Docker</w:t>
                            </w:r>
                          </w:p>
                        </w:tc>
                        <w:tc>
                          <w:tcPr>
                            <w:tcW w:w="2009" w:type="dxa"/>
                          </w:tcPr>
                          <w:p w14:paraId="6BAACDA5">
                            <w:pPr>
                              <w:pStyle w:val="8"/>
                              <w:ind w:left="4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Reproducible</w:t>
                            </w:r>
                            <w:r>
                              <w:rPr>
                                <w:spacing w:val="1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runtime</w:t>
                            </w:r>
                          </w:p>
                        </w:tc>
                      </w:tr>
                    </w:tbl>
                    <w:p w14:paraId="00F2DC25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w w:val="90"/>
        </w:rPr>
        <w:t xml:space="preserve">SHAP assigns additive feature-importance values to individual </w:t>
      </w:r>
      <w:r>
        <w:rPr>
          <w:spacing w:val="-6"/>
        </w:rPr>
        <w:t>predictions</w:t>
      </w:r>
      <w:r>
        <w:rPr>
          <w:spacing w:val="-10"/>
        </w:rPr>
        <w:t xml:space="preserve"> </w:t>
      </w:r>
      <w:r>
        <w:rPr>
          <w:spacing w:val="-6"/>
        </w:rPr>
        <w:t>[7].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text,</w:t>
      </w:r>
      <w:r>
        <w:rPr>
          <w:spacing w:val="-10"/>
        </w:rPr>
        <w:t xml:space="preserve"> </w:t>
      </w:r>
      <w:r>
        <w:rPr>
          <w:spacing w:val="-6"/>
        </w:rPr>
        <w:t>tokens</w:t>
      </w:r>
      <w:r>
        <w:rPr>
          <w:spacing w:val="-10"/>
        </w:rPr>
        <w:t xml:space="preserve"> </w:t>
      </w:r>
      <w:r>
        <w:rPr>
          <w:spacing w:val="-6"/>
        </w:rPr>
        <w:t>play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role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features,</w:t>
      </w:r>
      <w:r>
        <w:rPr>
          <w:spacing w:val="-10"/>
        </w:rPr>
        <w:t xml:space="preserve"> </w:t>
      </w:r>
      <w:r>
        <w:rPr>
          <w:spacing w:val="-6"/>
        </w:rPr>
        <w:t>and their</w:t>
      </w:r>
      <w:r>
        <w:rPr>
          <w:spacing w:val="-10"/>
        </w:rPr>
        <w:t xml:space="preserve"> </w:t>
      </w:r>
      <w:r>
        <w:rPr>
          <w:spacing w:val="-6"/>
        </w:rPr>
        <w:t>contributions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10"/>
        </w:rPr>
        <w:t xml:space="preserve"> </w:t>
      </w:r>
      <w:r>
        <w:rPr>
          <w:spacing w:val="-6"/>
        </w:rPr>
        <w:t>aggregated</w:t>
      </w:r>
      <w:r>
        <w:rPr>
          <w:spacing w:val="-10"/>
        </w:rPr>
        <w:t xml:space="preserve"> </w:t>
      </w:r>
      <w:r>
        <w:rPr>
          <w:spacing w:val="-6"/>
        </w:rPr>
        <w:t>across</w:t>
      </w:r>
      <w:r>
        <w:rPr>
          <w:spacing w:val="-9"/>
        </w:rPr>
        <w:t xml:space="preserve"> </w:t>
      </w:r>
      <w:r>
        <w:rPr>
          <w:spacing w:val="-6"/>
        </w:rPr>
        <w:t>many</w:t>
      </w:r>
      <w:r>
        <w:rPr>
          <w:spacing w:val="-10"/>
        </w:rPr>
        <w:t xml:space="preserve"> </w:t>
      </w:r>
      <w:r>
        <w:rPr>
          <w:spacing w:val="-6"/>
        </w:rPr>
        <w:t xml:space="preserve">examples </w:t>
      </w:r>
      <w:r>
        <w:rPr>
          <w:spacing w:val="-2"/>
        </w:rPr>
        <w:t>at</w:t>
      </w:r>
      <w:r>
        <w:rPr>
          <w:spacing w:val="-19"/>
        </w:rPr>
        <w:t xml:space="preserve"> </w:t>
      </w:r>
      <w:r>
        <w:rPr>
          <w:spacing w:val="-2"/>
        </w:rPr>
        <w:t>once.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simplified</w:t>
      </w:r>
      <w:r>
        <w:rPr>
          <w:spacing w:val="-19"/>
        </w:rPr>
        <w:t xml:space="preserve"> </w:t>
      </w:r>
      <w:r>
        <w:rPr>
          <w:spacing w:val="-2"/>
        </w:rPr>
        <w:t>way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is:</w:t>
      </w:r>
    </w:p>
    <w:p w14:paraId="2A422192">
      <w:pPr>
        <w:pStyle w:val="4"/>
        <w:tabs>
          <w:tab w:val="left" w:pos="5421"/>
        </w:tabs>
        <w:spacing w:before="224"/>
        <w:ind w:left="2468"/>
      </w:pPr>
      <w:r>
        <w:rPr>
          <w:w w:val="85"/>
        </w:rPr>
        <w:t>f(x)</w:t>
      </w:r>
      <w:r>
        <w:rPr>
          <w:spacing w:val="-11"/>
          <w:w w:val="85"/>
        </w:rPr>
        <w:t xml:space="preserve"> </w:t>
      </w:r>
      <w:r>
        <w:rPr>
          <w:w w:val="85"/>
        </w:rPr>
        <w:t>≈</w:t>
      </w:r>
      <w:r>
        <w:rPr>
          <w:spacing w:val="-10"/>
          <w:w w:val="85"/>
        </w:rPr>
        <w:t xml:space="preserve"> </w:t>
      </w:r>
      <w:r>
        <w:rPr>
          <w:rFonts w:ascii="Lucida Sans Unicode" w:hAnsi="Lucida Sans Unicode"/>
          <w:w w:val="85"/>
        </w:rPr>
        <w:t>φ</w:t>
      </w:r>
      <w:r>
        <w:rPr>
          <w:w w:val="85"/>
        </w:rPr>
        <w:t>0</w:t>
      </w:r>
      <w:r>
        <w:rPr>
          <w:spacing w:val="-11"/>
          <w:w w:val="85"/>
        </w:rPr>
        <w:t xml:space="preserve"> </w:t>
      </w:r>
      <w:r>
        <w:rPr>
          <w:w w:val="85"/>
        </w:rPr>
        <w:t>+</w:t>
      </w:r>
      <w:r>
        <w:rPr>
          <w:spacing w:val="-10"/>
          <w:w w:val="85"/>
        </w:rPr>
        <w:t xml:space="preserve"> </w:t>
      </w:r>
      <w:r>
        <w:rPr>
          <w:rFonts w:ascii="Lucida Sans Unicode" w:hAnsi="Lucida Sans Unicode"/>
          <w:w w:val="85"/>
        </w:rPr>
        <w:t>Σ</w:t>
      </w:r>
      <w:r>
        <w:rPr>
          <w:w w:val="85"/>
        </w:rPr>
        <w:t>i</w:t>
      </w:r>
      <w:r>
        <w:rPr>
          <w:spacing w:val="-10"/>
          <w:w w:val="85"/>
        </w:rPr>
        <w:t xml:space="preserve"> </w:t>
      </w:r>
      <w:r>
        <w:rPr>
          <w:rFonts w:ascii="Lucida Sans Unicode" w:hAnsi="Lucida Sans Unicode"/>
          <w:spacing w:val="-5"/>
          <w:w w:val="85"/>
        </w:rPr>
        <w:t>φ</w:t>
      </w:r>
      <w:r>
        <w:rPr>
          <w:spacing w:val="-5"/>
          <w:w w:val="85"/>
        </w:rPr>
        <w:t>i</w:t>
      </w:r>
      <w:r>
        <w:tab/>
      </w:r>
      <w:r>
        <w:rPr>
          <w:spacing w:val="-12"/>
          <w:w w:val="95"/>
        </w:rPr>
        <w:t>(2)</w:t>
      </w:r>
    </w:p>
    <w:p w14:paraId="5193FE90">
      <w:pPr>
        <w:pStyle w:val="4"/>
        <w:spacing w:before="31" w:line="208" w:lineRule="auto"/>
        <w:ind w:left="165" w:right="506"/>
      </w:pPr>
      <w:r>
        <w:br w:type="column"/>
      </w:r>
      <w:r>
        <w:rPr>
          <w:w w:val="90"/>
        </w:rPr>
        <w:t xml:space="preserve">Controlled character perturbations and word substitutions are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good</w:t>
      </w:r>
      <w:r>
        <w:rPr>
          <w:spacing w:val="-21"/>
        </w:rPr>
        <w:t xml:space="preserve"> </w:t>
      </w:r>
      <w:r>
        <w:rPr>
          <w:spacing w:val="-4"/>
        </w:rPr>
        <w:t>way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surface</w:t>
      </w:r>
      <w:r>
        <w:rPr>
          <w:spacing w:val="-21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kind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brittleness</w:t>
      </w:r>
      <w:r>
        <w:rPr>
          <w:spacing w:val="-21"/>
        </w:rPr>
        <w:t xml:space="preserve"> </w:t>
      </w:r>
      <w:r>
        <w:rPr>
          <w:spacing w:val="-4"/>
        </w:rPr>
        <w:t>—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 xml:space="preserve">most </w:t>
      </w:r>
      <w:r>
        <w:rPr>
          <w:spacing w:val="-2"/>
        </w:rPr>
        <w:t>telling</w:t>
      </w:r>
      <w:r>
        <w:rPr>
          <w:spacing w:val="-22"/>
        </w:rPr>
        <w:t xml:space="preserve"> </w:t>
      </w:r>
      <w:r>
        <w:rPr>
          <w:spacing w:val="-2"/>
        </w:rPr>
        <w:t>failures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ones</w:t>
      </w:r>
      <w:r>
        <w:rPr>
          <w:spacing w:val="-22"/>
        </w:rPr>
        <w:t xml:space="preserve"> </w:t>
      </w:r>
      <w:r>
        <w:rPr>
          <w:spacing w:val="-2"/>
        </w:rPr>
        <w:t>where</w:t>
      </w:r>
      <w:r>
        <w:rPr>
          <w:spacing w:val="-22"/>
        </w:rPr>
        <w:t xml:space="preserve"> </w:t>
      </w:r>
      <w:r>
        <w:rPr>
          <w:spacing w:val="-2"/>
        </w:rPr>
        <w:t>semantically</w:t>
      </w:r>
      <w:r>
        <w:rPr>
          <w:spacing w:val="-22"/>
        </w:rPr>
        <w:t xml:space="preserve"> </w:t>
      </w:r>
      <w:r>
        <w:rPr>
          <w:spacing w:val="-2"/>
        </w:rPr>
        <w:t>similar</w:t>
      </w:r>
      <w:r>
        <w:rPr>
          <w:spacing w:val="-22"/>
        </w:rPr>
        <w:t xml:space="preserve"> </w:t>
      </w:r>
      <w:r>
        <w:rPr>
          <w:spacing w:val="-2"/>
        </w:rPr>
        <w:t xml:space="preserve">text </w:t>
      </w:r>
      <w:r>
        <w:rPr>
          <w:spacing w:val="-4"/>
        </w:rPr>
        <w:t>produces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large</w:t>
      </w:r>
      <w:r>
        <w:rPr>
          <w:spacing w:val="-19"/>
        </w:rPr>
        <w:t xml:space="preserve"> </w:t>
      </w:r>
      <w:r>
        <w:rPr>
          <w:spacing w:val="-4"/>
        </w:rPr>
        <w:t>probability</w:t>
      </w:r>
      <w:r>
        <w:rPr>
          <w:spacing w:val="-19"/>
        </w:rPr>
        <w:t xml:space="preserve"> </w:t>
      </w:r>
      <w:r>
        <w:rPr>
          <w:spacing w:val="-4"/>
        </w:rPr>
        <w:t>shift</w:t>
      </w:r>
      <w:r>
        <w:rPr>
          <w:spacing w:val="-19"/>
        </w:rPr>
        <w:t xml:space="preserve"> </w:t>
      </w:r>
      <w:r>
        <w:rPr>
          <w:spacing w:val="-4"/>
        </w:rPr>
        <w:t>without</w:t>
      </w:r>
      <w:r>
        <w:rPr>
          <w:spacing w:val="-19"/>
        </w:rPr>
        <w:t xml:space="preserve"> </w:t>
      </w:r>
      <w:r>
        <w:rPr>
          <w:spacing w:val="-4"/>
        </w:rPr>
        <w:t>any</w:t>
      </w:r>
      <w:r>
        <w:rPr>
          <w:spacing w:val="-19"/>
        </w:rPr>
        <w:t xml:space="preserve"> </w:t>
      </w:r>
      <w:r>
        <w:rPr>
          <w:spacing w:val="-4"/>
        </w:rPr>
        <w:t>real</w:t>
      </w:r>
      <w:r>
        <w:rPr>
          <w:spacing w:val="-19"/>
        </w:rPr>
        <w:t xml:space="preserve"> </w:t>
      </w:r>
      <w:r>
        <w:rPr>
          <w:spacing w:val="-4"/>
        </w:rPr>
        <w:t>change</w:t>
      </w:r>
      <w:r>
        <w:rPr>
          <w:spacing w:val="-19"/>
        </w:rPr>
        <w:t xml:space="preserve"> </w:t>
      </w:r>
      <w:r>
        <w:rPr>
          <w:spacing w:val="-4"/>
        </w:rPr>
        <w:t xml:space="preserve">in </w:t>
      </w:r>
      <w:r>
        <w:t>intended</w:t>
      </w:r>
      <w:r>
        <w:rPr>
          <w:spacing w:val="-22"/>
        </w:rPr>
        <w:t xml:space="preserve"> </w:t>
      </w:r>
      <w:r>
        <w:t>meaning.</w:t>
      </w:r>
    </w:p>
    <w:p w14:paraId="576BF808">
      <w:pPr>
        <w:pStyle w:val="7"/>
        <w:numPr>
          <w:ilvl w:val="0"/>
          <w:numId w:val="5"/>
        </w:numPr>
        <w:tabs>
          <w:tab w:val="left" w:pos="341"/>
        </w:tabs>
        <w:spacing w:before="121" w:after="0" w:line="240" w:lineRule="auto"/>
        <w:ind w:left="341" w:right="0" w:hanging="176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MLOps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Pipeline</w:t>
      </w:r>
    </w:p>
    <w:p w14:paraId="55EC6089">
      <w:pPr>
        <w:pStyle w:val="4"/>
        <w:spacing w:before="127" w:line="208" w:lineRule="auto"/>
        <w:ind w:left="165" w:right="455"/>
        <w:jc w:val="both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3855085</wp:posOffset>
                </wp:positionH>
                <wp:positionV relativeFrom="paragraph">
                  <wp:posOffset>1116965</wp:posOffset>
                </wp:positionV>
                <wp:extent cx="3263265" cy="146050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265" cy="1460500"/>
                          <a:chOff x="0" y="0"/>
                          <a:chExt cx="3263265" cy="146050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392"/>
                            <a:ext cx="67065" cy="971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9032" y="6362"/>
                            <a:ext cx="3187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0" h="1447800">
                                <a:moveTo>
                                  <a:pt x="31877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1447800"/>
                                </a:lnTo>
                                <a:lnTo>
                                  <a:pt x="3187700" y="1447800"/>
                                </a:lnTo>
                                <a:lnTo>
                                  <a:pt x="3187700" y="231140"/>
                                </a:lnTo>
                                <a:close/>
                              </a:path>
                              <a:path w="3187700" h="1447800">
                                <a:moveTo>
                                  <a:pt x="3187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187700" y="104140"/>
                                </a:lnTo>
                                <a:lnTo>
                                  <a:pt x="318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9032" y="6350"/>
                            <a:ext cx="31877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0" h="1447800">
                                <a:moveTo>
                                  <a:pt x="0" y="1447800"/>
                                </a:moveTo>
                                <a:lnTo>
                                  <a:pt x="3187700" y="1447800"/>
                                </a:lnTo>
                                <a:lnTo>
                                  <a:pt x="3187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263265" cy="146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A50D4">
                              <w:pPr>
                                <w:spacing w:before="24"/>
                                <w:ind w:left="139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IV. MLOPS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STAGES AND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TOOLING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55pt;margin-top:87.95pt;height:115pt;width:256.95pt;mso-position-horizontal-relative:page;z-index:251660288;mso-width-relative:page;mso-height-relative:page;" coordsize="3263265,1460500" o:gfxdata="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">
                <o:lock v:ext="edit" aspectratio="f"/>
                <v:shape id="Image 21" o:spid="_x0000_s1026" o:spt="75" type="#_x0000_t75" style="position:absolute;left:0;top:196392;height:971916;width:67065;" filled="f" o:preferrelative="t" stroked="f" coordsize="21600,21600" o:gfxdata="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gF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22" o:spid="_x0000_s1026" o:spt="100" style="position:absolute;left:69032;top:6362;height:1447800;width:3187700;" fillcolor="#FFFFFF" filled="t" stroked="f" coordsize="3187700,1447800" o:gfxdata="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FwpL4A&#10;AADbAAAADwAAAAAAAAABACAAAAAiAAAAZHJzL2Rvd25yZXYueG1sUEsBAhQAFAAAAAgAh07iQDMv&#10;BZ47AAAAOQAAABAAAAAAAAAAAQAgAAAADQEAAGRycy9zaGFwZXhtbC54bWxQSwUGAAAAAAYABgBb&#10;AQAAtwMAAAAA&#10;" path="m3187700,231140l0,231140,0,1447800,3187700,1447800,3187700,231140xem3187700,0l0,0,0,104140,3187700,104140,31877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69032;top:6350;height:1447800;width:3187700;" filled="f" stroked="t" coordsize="3187700,1447800" o:gfxdata="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UTDa/&#10;AAAA2wAAAA8AAAAAAAAAAQAgAAAAIgAAAGRycy9kb3ducmV2LnhtbFBLAQIUABQAAAAIAIdO4kAz&#10;LwWeOwAAADkAAAAQAAAAAAAAAAEAIAAAAA4BAABkcnMvc2hhcGV4bWwueG1sUEsFBgAAAAAGAAYA&#10;WwEAALgDAAAAAA==&#10;" path="m0,1447800l3187700,1447800,3187700,0,0,0,0,14478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0;top:0;height:1460500;width:3263265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A50D4">
                        <w:pPr>
                          <w:spacing w:before="24"/>
                          <w:ind w:left="139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IV. MLOPS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STAGES AND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TOOLING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lifecycle</w:t>
      </w:r>
      <w:r>
        <w:rPr>
          <w:spacing w:val="-3"/>
        </w:rPr>
        <w:t xml:space="preserve"> </w:t>
      </w:r>
      <w:r>
        <w:rPr>
          <w:spacing w:val="-8"/>
        </w:rPr>
        <w:t>runs</w:t>
      </w:r>
      <w:r>
        <w:rPr>
          <w:spacing w:val="-3"/>
        </w:rPr>
        <w:t xml:space="preserve"> </w:t>
      </w:r>
      <w:r>
        <w:rPr>
          <w:spacing w:val="-8"/>
        </w:rPr>
        <w:t>Data</w:t>
      </w:r>
      <w:r>
        <w:rPr>
          <w:spacing w:val="-3"/>
        </w:rPr>
        <w:t xml:space="preserve"> </w:t>
      </w:r>
      <w:r>
        <w:rPr>
          <w:spacing w:val="-8"/>
        </w:rPr>
        <w:t>Layer</w:t>
      </w:r>
      <w:r>
        <w:rPr>
          <w:spacing w:val="-3"/>
        </w:rPr>
        <w:t xml:space="preserve"> </w:t>
      </w:r>
      <w:r>
        <w:rPr>
          <w:spacing w:val="-8"/>
        </w:rPr>
        <w:t>→</w:t>
      </w:r>
      <w:r>
        <w:rPr>
          <w:spacing w:val="-3"/>
        </w:rPr>
        <w:t xml:space="preserve"> </w:t>
      </w:r>
      <w:r>
        <w:rPr>
          <w:spacing w:val="-8"/>
        </w:rPr>
        <w:t>Preprocessing</w:t>
      </w:r>
      <w:r>
        <w:rPr>
          <w:spacing w:val="-3"/>
        </w:rPr>
        <w:t xml:space="preserve"> </w:t>
      </w:r>
      <w:r>
        <w:rPr>
          <w:spacing w:val="-8"/>
        </w:rPr>
        <w:t>→</w:t>
      </w:r>
      <w:r>
        <w:rPr>
          <w:spacing w:val="-3"/>
        </w:rPr>
        <w:t xml:space="preserve"> </w:t>
      </w:r>
      <w:r>
        <w:rPr>
          <w:spacing w:val="-8"/>
        </w:rPr>
        <w:t>Training</w:t>
      </w:r>
      <w:r>
        <w:rPr>
          <w:spacing w:val="-3"/>
        </w:rPr>
        <w:t xml:space="preserve"> </w:t>
      </w:r>
      <w:r>
        <w:rPr>
          <w:spacing w:val="-8"/>
        </w:rPr>
        <w:t xml:space="preserve">→ </w:t>
      </w:r>
      <w:r>
        <w:rPr>
          <w:w w:val="90"/>
        </w:rPr>
        <w:t xml:space="preserve">Model Registry → Compression → Deployment → Monitoring. </w:t>
      </w:r>
      <w:r>
        <w:rPr>
          <w:spacing w:val="-6"/>
        </w:rPr>
        <w:t>DVC</w:t>
      </w:r>
      <w:r>
        <w:rPr>
          <w:spacing w:val="-8"/>
        </w:rPr>
        <w:t xml:space="preserve"> </w:t>
      </w:r>
      <w:r>
        <w:rPr>
          <w:spacing w:val="-6"/>
        </w:rPr>
        <w:t>versions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datasets,</w:t>
      </w:r>
      <w:r>
        <w:rPr>
          <w:spacing w:val="-8"/>
        </w:rPr>
        <w:t xml:space="preserve"> </w:t>
      </w:r>
      <w:r>
        <w:rPr>
          <w:spacing w:val="-6"/>
        </w:rPr>
        <w:t>MLflow/W&amp;B</w:t>
      </w:r>
      <w:r>
        <w:rPr>
          <w:spacing w:val="-8"/>
        </w:rPr>
        <w:t xml:space="preserve"> </w:t>
      </w:r>
      <w:r>
        <w:rPr>
          <w:spacing w:val="-6"/>
        </w:rPr>
        <w:t>tracks</w:t>
      </w:r>
      <w:r>
        <w:rPr>
          <w:spacing w:val="-8"/>
        </w:rPr>
        <w:t xml:space="preserve"> </w:t>
      </w:r>
      <w:r>
        <w:rPr>
          <w:spacing w:val="-6"/>
        </w:rPr>
        <w:t xml:space="preserve">experiments, </w:t>
      </w:r>
      <w:r>
        <w:rPr>
          <w:spacing w:val="-2"/>
        </w:rPr>
        <w:t>Optuna</w:t>
      </w:r>
      <w:r>
        <w:rPr>
          <w:spacing w:val="-14"/>
        </w:rPr>
        <w:t xml:space="preserve"> </w:t>
      </w:r>
      <w:r>
        <w:rPr>
          <w:spacing w:val="-2"/>
        </w:rPr>
        <w:t>tunes</w:t>
      </w:r>
      <w:r>
        <w:rPr>
          <w:spacing w:val="-14"/>
        </w:rPr>
        <w:t xml:space="preserve"> </w:t>
      </w:r>
      <w:r>
        <w:rPr>
          <w:spacing w:val="-2"/>
        </w:rPr>
        <w:t>hyperparameters,</w:t>
      </w:r>
      <w:r>
        <w:rPr>
          <w:spacing w:val="-13"/>
        </w:rPr>
        <w:t xml:space="preserve"> </w:t>
      </w:r>
      <w:r>
        <w:rPr>
          <w:spacing w:val="-2"/>
        </w:rPr>
        <w:t>GitHub</w:t>
      </w:r>
      <w:r>
        <w:rPr>
          <w:spacing w:val="-14"/>
        </w:rPr>
        <w:t xml:space="preserve"> </w:t>
      </w:r>
      <w:r>
        <w:rPr>
          <w:spacing w:val="-2"/>
        </w:rPr>
        <w:t>Actions</w:t>
      </w:r>
      <w:r>
        <w:rPr>
          <w:spacing w:val="-14"/>
        </w:rPr>
        <w:t xml:space="preserve"> </w:t>
      </w:r>
      <w:r>
        <w:rPr>
          <w:spacing w:val="-2"/>
        </w:rPr>
        <w:t xml:space="preserve">automates </w:t>
      </w:r>
      <w:r>
        <w:rPr>
          <w:spacing w:val="-4"/>
        </w:rPr>
        <w:t xml:space="preserve">testing, and Evidently-style monitoring watches for drift. All </w:t>
      </w:r>
      <w:r>
        <w:t xml:space="preserve">told, that is a six-phase lifecycle running from data </w:t>
      </w:r>
      <w:r>
        <w:rPr>
          <w:spacing w:val="-4"/>
        </w:rPr>
        <w:t>governance</w:t>
      </w:r>
      <w:r>
        <w:rPr>
          <w:spacing w:val="-22"/>
        </w:rPr>
        <w:t xml:space="preserve"> </w:t>
      </w:r>
      <w:r>
        <w:rPr>
          <w:spacing w:val="-4"/>
        </w:rPr>
        <w:t>through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ongoing</w:t>
      </w:r>
      <w:r>
        <w:rPr>
          <w:spacing w:val="-22"/>
        </w:rPr>
        <w:t xml:space="preserve"> </w:t>
      </w:r>
      <w:r>
        <w:rPr>
          <w:spacing w:val="-4"/>
        </w:rPr>
        <w:t>monitoring.</w:t>
      </w:r>
    </w:p>
    <w:p w14:paraId="326ED536">
      <w:pPr>
        <w:pStyle w:val="4"/>
        <w:spacing w:after="0" w:line="208" w:lineRule="auto"/>
        <w:jc w:val="both"/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5649" w:space="40"/>
            <w:col w:w="5655"/>
          </w:cols>
        </w:sectPr>
      </w:pPr>
    </w:p>
    <w:p w14:paraId="172828CC">
      <w:pPr>
        <w:spacing w:line="240" w:lineRule="auto"/>
        <w:ind w:left="546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201035" cy="914400"/>
                <wp:effectExtent l="0" t="0" r="0" b="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1035" cy="914400"/>
                          <a:chOff x="0" y="0"/>
                          <a:chExt cx="3201035" cy="91440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61"/>
                            <a:ext cx="42677" cy="84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4883" y="6350"/>
                            <a:ext cx="314960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901700">
                                <a:moveTo>
                                  <a:pt x="314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0"/>
                                </a:lnTo>
                                <a:lnTo>
                                  <a:pt x="3149600" y="901700"/>
                                </a:lnTo>
                                <a:lnTo>
                                  <a:pt x="314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4883" y="6350"/>
                            <a:ext cx="314960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901700">
                                <a:moveTo>
                                  <a:pt x="0" y="901700"/>
                                </a:moveTo>
                                <a:lnTo>
                                  <a:pt x="3149600" y="9017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1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2pt;width:252.05pt;" coordsize="3201035,914400" o:gfxdata="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">
                <o:lock v:ext="edit" aspectratio="f"/>
                <v:shape id="Image 26" o:spid="_x0000_s1026" o:spt="75" type="#_x0000_t75" style="position:absolute;left:0;top:31861;height:848044;width:42677;" filled="f" o:preferrelative="t" stroked="f" coordsize="21600,21600" o:gfxdata="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cuKq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27" o:spid="_x0000_s1026" o:spt="100" style="position:absolute;left:44883;top:6350;height:901700;width:3149600;" fillcolor="#FFFFFF" filled="t" stroked="f" coordsize="3149600,901700" o:gfxdata="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HB1a8AAAA&#10;2wAAAA8AAAAAAAAAAQAgAAAAIgAAAGRycy9kb3ducmV2LnhtbFBLAQIUABQAAAAIAIdO4kAzLwWe&#10;OwAAADkAAAAQAAAAAAAAAAEAIAAAAAsBAABkcnMvc2hhcGV4bWwueG1sUEsFBgAAAAAGAAYAWwEA&#10;ALUDAAAAAA==&#10;" path="m3149600,0l0,0,0,901700,3149600,901700,314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44883;top:6350;height:901700;width:3149600;" filled="f" stroked="t" coordsize="3149600,901700" o:gfxdata="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TocE7UAAADbAAAADwAA&#10;AAAAAAABACAAAAAiAAAAZHJzL2Rvd25yZXYueG1sUEsBAhQAFAAAAAgAh07iQDMvBZ47AAAAOQAA&#10;ABAAAAAAAAAAAQAgAAAABAEAAGRycy9zaGFwZXhtbC54bWxQSwUGAAAAAAYABgBbAQAArgMAAAAA&#10;" path="m0,901700l3149600,901700,3149600,0,0,0,0,9017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D4C5E3E">
      <w:pPr>
        <w:spacing w:before="204" w:line="230" w:lineRule="exact"/>
        <w:ind w:left="612" w:right="0" w:firstLine="0"/>
        <w:jc w:val="left"/>
        <w:rPr>
          <w:rFonts w:ascii="Trebuchet MS"/>
          <w:i/>
          <w:sz w:val="20"/>
        </w:rPr>
      </w:pPr>
      <w:bookmarkStart w:id="190" w:name="anonymization,"/>
      <w:bookmarkEnd w:id="190"/>
      <w:bookmarkStart w:id="191" w:name="access control, encryption"/>
      <w:bookmarkEnd w:id="191"/>
      <w:bookmarkStart w:id="192" w:name="Cleaning,"/>
      <w:bookmarkEnd w:id="192"/>
      <w:bookmarkStart w:id="193" w:name="Stage"/>
      <w:bookmarkEnd w:id="193"/>
      <w:bookmarkStart w:id="194" w:name="TABLE V."/>
      <w:bookmarkEnd w:id="194"/>
      <w:bookmarkStart w:id="195" w:name="stage observation for now, one that stil"/>
      <w:bookmarkEnd w:id="195"/>
      <w:bookmarkStart w:id="196" w:name="Audit"/>
      <w:bookmarkEnd w:id="196"/>
      <w:bookmarkStart w:id="197" w:name="Large transformers just do not run well "/>
      <w:bookmarkEnd w:id="197"/>
      <w:bookmarkStart w:id="198" w:name="q = round(w ⁄ s), ŵ = s·q"/>
      <w:bookmarkEnd w:id="198"/>
      <w:bookmarkStart w:id="199" w:name="The implementation is divided into layer"/>
      <w:bookmarkEnd w:id="199"/>
      <w:bookmarkStart w:id="200" w:name="Consent,"/>
      <w:bookmarkEnd w:id="200"/>
      <w:bookmarkStart w:id="201" w:name="Evidently AI"/>
      <w:bookmarkEnd w:id="201"/>
      <w:bookmarkStart w:id="202" w:name="Purpose"/>
      <w:bookmarkEnd w:id="202"/>
      <w:bookmarkStart w:id="203" w:name="Containerization"/>
      <w:bookmarkEnd w:id="203"/>
      <w:bookmarkStart w:id="204" w:name="Reproducible runtime"/>
      <w:bookmarkEnd w:id="204"/>
      <w:bookmarkStart w:id="205" w:name="reduction in size with better than 97% a"/>
      <w:bookmarkEnd w:id="205"/>
      <w:bookmarkStart w:id="206" w:name="J."/>
      <w:bookmarkEnd w:id="206"/>
      <w:bookmarkStart w:id="207" w:name="monitoring"/>
      <w:bookmarkEnd w:id="207"/>
      <w:bookmarkStart w:id="208" w:name="INT8 quantization. That number should be"/>
      <w:bookmarkEnd w:id="208"/>
      <w:bookmarkStart w:id="209" w:name="clinical benchmark."/>
      <w:bookmarkEnd w:id="209"/>
      <w:bookmarkStart w:id="210" w:name="Detailed Architectural Layers:"/>
      <w:bookmarkEnd w:id="210"/>
      <w:bookmarkStart w:id="211" w:name="tests/regression"/>
      <w:bookmarkEnd w:id="211"/>
      <w:bookmarkStart w:id="212" w:name="Monitoring"/>
      <w:bookmarkEnd w:id="212"/>
      <w:bookmarkStart w:id="213" w:name="GitHub Actions"/>
      <w:bookmarkEnd w:id="213"/>
      <w:bookmarkStart w:id="214" w:name="At this stage, the project reports rough"/>
      <w:bookmarkEnd w:id="214"/>
      <w:bookmarkStart w:id="215" w:name="Governance"/>
      <w:bookmarkEnd w:id="215"/>
      <w:bookmarkStart w:id="216" w:name="NLP preprocessing"/>
      <w:bookmarkEnd w:id="216"/>
      <w:bookmarkStart w:id="217" w:name="pruning, and knowledge distillation as w"/>
      <w:bookmarkEnd w:id="217"/>
      <w:bookmarkStart w:id="218" w:name="simplified symmetric quantization relati"/>
      <w:bookmarkEnd w:id="218"/>
      <w:bookmarkStart w:id="219" w:name="(6)"/>
      <w:bookmarkEnd w:id="219"/>
      <w:bookmarkStart w:id="220" w:name="CI/CD"/>
      <w:bookmarkEnd w:id="220"/>
      <w:bookmarkStart w:id="221" w:name="Drift/performance"/>
      <w:bookmarkEnd w:id="221"/>
      <w:bookmarkStart w:id="222" w:name="hardware as is, so this stage looks at I"/>
      <w:bookmarkEnd w:id="222"/>
      <w:bookmarkStart w:id="223" w:name="I."/>
      <w:bookmarkEnd w:id="223"/>
      <w:bookmarkStart w:id="224" w:name="the final trained model rather than trea"/>
      <w:bookmarkEnd w:id="224"/>
      <w:bookmarkStart w:id="225" w:name="Layer"/>
      <w:bookmarkEnd w:id="225"/>
      <w:bookmarkStart w:id="226" w:name="Automated"/>
      <w:bookmarkEnd w:id="226"/>
      <w:bookmarkStart w:id="227" w:name="Model Compression and Deployment"/>
      <w:bookmarkEnd w:id="227"/>
      <w:bookmarkStart w:id="228" w:name="Model"/>
      <w:bookmarkEnd w:id="228"/>
      <w:bookmarkStart w:id="229" w:name="Technique/Tool"/>
      <w:bookmarkEnd w:id="229"/>
      <w:bookmarkStart w:id="230" w:name="Docker"/>
      <w:bookmarkEnd w:id="230"/>
      <w:bookmarkStart w:id="231" w:name="XAI"/>
      <w:bookmarkEnd w:id="231"/>
      <w:bookmarkStart w:id="232" w:name="MLOps Deployment"/>
      <w:bookmarkEnd w:id="232"/>
      <w:bookmarkStart w:id="233" w:name="Main Components"/>
      <w:bookmarkEnd w:id="233"/>
      <w:bookmarkStart w:id="234" w:name="Output"/>
      <w:bookmarkEnd w:id="234"/>
      <w:bookmarkStart w:id="235" w:name="— not just accuracy."/>
      <w:bookmarkEnd w:id="235"/>
      <w:bookmarkStart w:id="236" w:name="2"/>
      <w:bookmarkEnd w:id="236"/>
      <w:bookmarkStart w:id="237" w:name="(10)"/>
      <w:bookmarkEnd w:id="237"/>
      <w:bookmarkStart w:id="238" w:name="DVC, MLflow/W&amp;B, CI/CD,"/>
      <w:bookmarkEnd w:id="238"/>
      <w:bookmarkStart w:id="239" w:name="Preprocessing: Take an input document x "/>
      <w:bookmarkEnd w:id="239"/>
      <w:bookmarkStart w:id="240" w:name="SHAP to estimate token contributions, at"/>
      <w:bookmarkEnd w:id="240"/>
      <w:bookmarkStart w:id="241" w:name="Class probabilities Attributions + conce"/>
      <w:bookmarkEnd w:id="241"/>
      <w:bookmarkStart w:id="242" w:name="using a safety-relevant metric — macro-F"/>
      <w:bookmarkEnd w:id="242"/>
      <w:bookmarkStart w:id="243" w:name="Procedure"/>
      <w:bookmarkEnd w:id="243"/>
      <w:bookmarkStart w:id="244" w:name="SHAP, attention, concept"/>
      <w:bookmarkEnd w:id="244"/>
      <w:bookmarkStart w:id="245" w:name="K.End-to-End Processing"/>
      <w:bookmarkEnd w:id="245"/>
      <w:bookmarkStart w:id="246" w:name="4 5 6 7"/>
      <w:bookmarkEnd w:id="246"/>
      <w:bookmarkStart w:id="247" w:name="Validation Check"/>
      <w:bookmarkEnd w:id="247"/>
      <w:bookmarkStart w:id="248" w:name="Sequence length statistics"/>
      <w:bookmarkEnd w:id="248"/>
      <w:bookmarkStart w:id="249" w:name="TABLE VII. Audit"/>
      <w:bookmarkEnd w:id="249"/>
      <w:bookmarkStart w:id="250" w:name="Fine-tune transformer"/>
      <w:bookmarkEnd w:id="250"/>
      <w:bookmarkStart w:id="251" w:name="Bias, robustness, calibration"/>
      <w:bookmarkEnd w:id="251"/>
      <w:bookmarkStart w:id="252" w:name="Local inference"/>
      <w:bookmarkEnd w:id="252"/>
      <w:bookmarkStart w:id="253" w:name="Training Procedure"/>
      <w:bookmarkEnd w:id="253"/>
      <w:bookmarkStart w:id="254" w:name="p = softmax(z)"/>
      <w:bookmarkEnd w:id="254"/>
      <w:bookmarkStart w:id="255" w:name="9"/>
      <w:bookmarkEnd w:id="255"/>
      <w:bookmarkStart w:id="256" w:name="Attribution stability"/>
      <w:bookmarkEnd w:id="256"/>
      <w:bookmarkStart w:id="257" w:name="Governed input"/>
      <w:bookmarkEnd w:id="257"/>
      <w:bookmarkStart w:id="258" w:name="The model's predicted category is the pr"/>
      <w:bookmarkEnd w:id="258"/>
      <w:bookmarkStart w:id="259" w:name="partitions"/>
      <w:bookmarkEnd w:id="259"/>
      <w:bookmarkStart w:id="260" w:name="z = W·hCLS + b"/>
      <w:bookmarkEnd w:id="260"/>
      <w:bookmarkStart w:id="261" w:name="Missing values, duplicates"/>
      <w:bookmarkEnd w:id="261"/>
      <w:bookmarkStart w:id="262" w:name="retention"/>
      <w:bookmarkEnd w:id="262"/>
      <w:bookmarkStart w:id="263" w:name="Token IDs + masks"/>
      <w:bookmarkEnd w:id="263"/>
      <w:bookmarkStart w:id="264" w:name="model"/>
      <w:bookmarkEnd w:id="264"/>
      <w:bookmarkStart w:id="265" w:name="Create 80/10/10 split"/>
      <w:bookmarkEnd w:id="265"/>
      <w:bookmarkStart w:id="266" w:name="Run robustness/fairness audit"/>
      <w:bookmarkEnd w:id="266"/>
      <w:bookmarkStart w:id="267" w:name="Step"/>
      <w:bookmarkEnd w:id="267"/>
      <w:bookmarkStart w:id="268" w:name="tokenization,"/>
      <w:bookmarkEnd w:id="268"/>
      <w:bookmarkStart w:id="269" w:name="monitoring ONNX Runtime, TFLite, edge/mo"/>
      <w:bookmarkEnd w:id="269"/>
      <w:bookmarkStart w:id="270" w:name="(7) (8) (9)"/>
      <w:bookmarkEnd w:id="270"/>
      <w:bookmarkStart w:id="271" w:name="Load governed dataset"/>
      <w:bookmarkEnd w:id="271"/>
      <w:bookmarkStart w:id="272" w:name="Run XAI audit"/>
      <w:bookmarkEnd w:id="272"/>
      <w:bookmarkStart w:id="273" w:name="Compress/export"/>
      <w:bookmarkEnd w:id="273"/>
      <w:bookmarkStart w:id="274" w:name="Validation high-risk recall"/>
      <w:bookmarkEnd w:id="274"/>
      <w:bookmarkStart w:id="275" w:name="H = Transformerθ(T, M)"/>
      <w:bookmarkEnd w:id="275"/>
      <w:bookmarkStart w:id="276" w:name="padding/truncation"/>
      <w:bookmarkEnd w:id="276"/>
      <w:bookmarkStart w:id="277" w:name="1"/>
      <w:bookmarkEnd w:id="277"/>
      <w:bookmarkStart w:id="278" w:name="probing"/>
      <w:bookmarkEnd w:id="278"/>
      <w:bookmarkStart w:id="279" w:name="Training begins with a specific split of"/>
      <w:bookmarkEnd w:id="279"/>
      <w:bookmarkStart w:id="280" w:name="8"/>
      <w:bookmarkEnd w:id="280"/>
      <w:bookmarkStart w:id="281" w:name="Register and deploy"/>
      <w:bookmarkEnd w:id="281"/>
      <w:bookmarkStart w:id="282" w:name="No leakage across"/>
      <w:bookmarkEnd w:id="282"/>
      <w:bookmarkStart w:id="283" w:name="L."/>
      <w:bookmarkEnd w:id="283"/>
      <w:bookmarkStart w:id="284" w:name="Loss and macro-F1"/>
      <w:bookmarkEnd w:id="284"/>
      <w:bookmarkStart w:id="285" w:name="Versioned"/>
      <w:bookmarkEnd w:id="285"/>
      <w:bookmarkStart w:id="286" w:name="Accuracy and latency"/>
      <w:bookmarkEnd w:id="286"/>
      <w:bookmarkStart w:id="287" w:name="TABLE VI."/>
      <w:bookmarkEnd w:id="287"/>
      <w:bookmarkStart w:id="288" w:name="For a K-class problem, The basic optimiz"/>
      <w:bookmarkEnd w:id="288"/>
      <w:bookmarkStart w:id="289" w:name="Class weighting should be done when risk"/>
      <w:bookmarkEnd w:id="289"/>
      <w:bookmarkStart w:id="290" w:name="classification head"/>
      <w:bookmarkEnd w:id="290"/>
      <w:bookmarkStart w:id="291" w:name="3"/>
      <w:bookmarkEnd w:id="291"/>
      <w:bookmarkStart w:id="292" w:name="Tokenize text"/>
      <w:bookmarkEnd w:id="292"/>
      <w:bookmarkStart w:id="293" w:name="Select checkpoint"/>
      <w:bookmarkEnd w:id="293"/>
      <w:bookmarkStart w:id="294" w:name="Failure-rate comparison"/>
      <w:bookmarkEnd w:id="294"/>
      <w:bookmarkStart w:id="295" w:name="Model/version traceability"/>
      <w:bookmarkEnd w:id="295"/>
      <w:bookmarkStart w:id="296" w:name="M.Reverse-Engineering Audit Protocol"/>
      <w:bookmarkEnd w:id="296"/>
      <w:bookmarkStart w:id="297" w:name="LCE = −(1⁄N) Σn Σk y(n,k) log p(n,k)"/>
      <w:bookmarkEnd w:id="297"/>
      <w:bookmarkStart w:id="298" w:name="BERT / MentalBERT +"/>
      <w:bookmarkEnd w:id="298"/>
      <w:bookmarkStart w:id="299" w:name="N.Security and Data Handling"/>
      <w:bookmarkEnd w:id="299"/>
      <w:bookmarkStart w:id="300" w:name="Question Answered"/>
      <w:bookmarkEnd w:id="300"/>
      <w:bookmarkStart w:id="301" w:name="Attention inspection"/>
      <w:bookmarkEnd w:id="301"/>
      <w:bookmarkStart w:id="302" w:name="Has input distribution changed?"/>
      <w:bookmarkEnd w:id="302"/>
      <w:bookmarkStart w:id="303" w:name="Does a small semantic change alter outpu"/>
      <w:bookmarkEnd w:id="303"/>
      <w:bookmarkStart w:id="304" w:name="Is a linguistic concept encoded?"/>
      <w:bookmarkEnd w:id="304"/>
      <w:bookmarkStart w:id="305" w:name="Evidence"/>
      <w:bookmarkEnd w:id="305"/>
      <w:bookmarkStart w:id="306" w:name="Sensitive text has no business sitting i"/>
      <w:bookmarkEnd w:id="306"/>
      <w:bookmarkStart w:id="307" w:name="Do probabilities reflect observed freque"/>
      <w:bookmarkEnd w:id="307"/>
      <w:bookmarkStart w:id="308" w:name="Produced"/>
      <w:bookmarkEnd w:id="308"/>
      <w:bookmarkStart w:id="309" w:name="Counterfactual test"/>
      <w:bookmarkEnd w:id="309"/>
      <w:bookmarkStart w:id="310" w:name="Where does the transformer attend?"/>
      <w:bookmarkEnd w:id="310"/>
      <w:bookmarkStart w:id="311" w:name="Fairness test Calibration"/>
      <w:bookmarkEnd w:id="311"/>
      <w:bookmarkStart w:id="312" w:name="Which words influence a prediction?"/>
      <w:bookmarkEnd w:id="312"/>
      <w:bookmarkStart w:id="313" w:name="Drift test"/>
      <w:bookmarkEnd w:id="313"/>
      <w:bookmarkStart w:id="314" w:name="Concept probing"/>
      <w:bookmarkEnd w:id="314"/>
      <w:bookmarkStart w:id="315" w:name="Token attribution"/>
      <w:bookmarkEnd w:id="315"/>
      <w:bookmarkStart w:id="316" w:name="SHAP heatmap/ranking Head/layer visualiz"/>
      <w:bookmarkEnd w:id="316"/>
      <w:bookmarkStart w:id="317" w:name="Does performance differ across groups?"/>
      <w:bookmarkEnd w:id="317"/>
      <w:bookmarkStart w:id="318" w:name="Probe score Probability delta TPR/FPR/F1"/>
      <w:bookmarkEnd w:id="318"/>
      <w:r>
        <w:rPr>
          <w:rFonts w:ascii="Trebuchet MS"/>
          <w:i/>
          <w:spacing w:val="-6"/>
          <w:w w:val="90"/>
          <w:sz w:val="20"/>
        </w:rPr>
        <w:t>IM.</w:t>
      </w:r>
      <w:r>
        <w:rPr>
          <w:rFonts w:ascii="Trebuchet MS"/>
          <w:i/>
          <w:spacing w:val="-34"/>
          <w:w w:val="90"/>
          <w:sz w:val="20"/>
        </w:rPr>
        <w:t xml:space="preserve"> </w:t>
      </w:r>
      <w:r>
        <w:rPr>
          <w:rFonts w:ascii="Trebuchet MS"/>
          <w:i/>
          <w:spacing w:val="-6"/>
          <w:w w:val="90"/>
          <w:sz w:val="20"/>
        </w:rPr>
        <w:t>odel</w:t>
      </w:r>
      <w:r>
        <w:rPr>
          <w:rFonts w:ascii="Trebuchet MS"/>
          <w:i/>
          <w:spacing w:val="-12"/>
          <w:w w:val="90"/>
          <w:sz w:val="20"/>
        </w:rPr>
        <w:t xml:space="preserve"> </w:t>
      </w:r>
      <w:r>
        <w:rPr>
          <w:rFonts w:ascii="Trebuchet MS"/>
          <w:i/>
          <w:spacing w:val="-6"/>
          <w:w w:val="90"/>
          <w:sz w:val="20"/>
        </w:rPr>
        <w:t>Compression</w:t>
      </w:r>
      <w:r>
        <w:rPr>
          <w:rFonts w:ascii="Trebuchet MS"/>
          <w:i/>
          <w:spacing w:val="-13"/>
          <w:w w:val="90"/>
          <w:sz w:val="20"/>
        </w:rPr>
        <w:t xml:space="preserve"> </w:t>
      </w:r>
      <w:r>
        <w:rPr>
          <w:rFonts w:ascii="Trebuchet MS"/>
          <w:i/>
          <w:spacing w:val="-6"/>
          <w:w w:val="90"/>
          <w:sz w:val="20"/>
        </w:rPr>
        <w:t>and</w:t>
      </w:r>
      <w:r>
        <w:rPr>
          <w:rFonts w:ascii="Trebuchet MS"/>
          <w:i/>
          <w:spacing w:val="-12"/>
          <w:w w:val="90"/>
          <w:sz w:val="20"/>
        </w:rPr>
        <w:t xml:space="preserve"> </w:t>
      </w:r>
      <w:r>
        <w:rPr>
          <w:rFonts w:ascii="Trebuchet MS"/>
          <w:i/>
          <w:spacing w:val="-6"/>
          <w:w w:val="90"/>
          <w:sz w:val="20"/>
        </w:rPr>
        <w:t>Deployment</w:t>
      </w:r>
    </w:p>
    <w:p w14:paraId="61B8A4E8">
      <w:pPr>
        <w:pStyle w:val="4"/>
        <w:spacing w:line="237" w:lineRule="auto"/>
        <w:ind w:left="612"/>
      </w:pPr>
      <w:r>
        <w:rPr>
          <w:spacing w:val="-4"/>
        </w:rPr>
        <w:t>Large</w:t>
      </w:r>
      <w:r>
        <w:rPr>
          <w:spacing w:val="-21"/>
        </w:rPr>
        <w:t xml:space="preserve"> </w:t>
      </w:r>
      <w:r>
        <w:rPr>
          <w:spacing w:val="-4"/>
        </w:rPr>
        <w:t>transformers</w:t>
      </w:r>
      <w:r>
        <w:rPr>
          <w:spacing w:val="-21"/>
        </w:rPr>
        <w:t xml:space="preserve"> </w:t>
      </w:r>
      <w:r>
        <w:rPr>
          <w:spacing w:val="-4"/>
        </w:rPr>
        <w:t>just</w:t>
      </w:r>
      <w:r>
        <w:rPr>
          <w:spacing w:val="-21"/>
        </w:rPr>
        <w:t xml:space="preserve"> </w:t>
      </w:r>
      <w:r>
        <w:rPr>
          <w:spacing w:val="-4"/>
        </w:rPr>
        <w:t>do</w:t>
      </w:r>
      <w:r>
        <w:rPr>
          <w:spacing w:val="-21"/>
        </w:rPr>
        <w:t xml:space="preserve"> </w:t>
      </w:r>
      <w:r>
        <w:rPr>
          <w:spacing w:val="-4"/>
        </w:rPr>
        <w:t>not</w:t>
      </w:r>
      <w:r>
        <w:rPr>
          <w:spacing w:val="-21"/>
        </w:rPr>
        <w:t xml:space="preserve"> </w:t>
      </w:r>
      <w:r>
        <w:rPr>
          <w:spacing w:val="-4"/>
        </w:rPr>
        <w:t>run</w:t>
      </w:r>
      <w:r>
        <w:rPr>
          <w:spacing w:val="-21"/>
        </w:rPr>
        <w:t xml:space="preserve"> </w:t>
      </w:r>
      <w:r>
        <w:rPr>
          <w:spacing w:val="-4"/>
        </w:rPr>
        <w:t>well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mobile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edge hardware</w:t>
      </w:r>
      <w:r>
        <w:rPr>
          <w:spacing w:val="-18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is,</w:t>
      </w:r>
      <w:r>
        <w:rPr>
          <w:spacing w:val="-18"/>
        </w:rPr>
        <w:t xml:space="preserve"> </w:t>
      </w:r>
      <w:r>
        <w:rPr>
          <w:spacing w:val="-4"/>
        </w:rPr>
        <w:t>so</w:t>
      </w:r>
      <w:r>
        <w:rPr>
          <w:spacing w:val="-18"/>
        </w:rPr>
        <w:t xml:space="preserve"> </w:t>
      </w:r>
      <w:r>
        <w:rPr>
          <w:spacing w:val="-4"/>
        </w:rPr>
        <w:t>this</w:t>
      </w:r>
      <w:r>
        <w:rPr>
          <w:spacing w:val="-18"/>
        </w:rPr>
        <w:t xml:space="preserve"> </w:t>
      </w:r>
      <w:r>
        <w:rPr>
          <w:spacing w:val="-4"/>
        </w:rPr>
        <w:t>stage</w:t>
      </w:r>
      <w:r>
        <w:rPr>
          <w:spacing w:val="-18"/>
        </w:rPr>
        <w:t xml:space="preserve"> </w:t>
      </w:r>
      <w:r>
        <w:rPr>
          <w:spacing w:val="-4"/>
        </w:rPr>
        <w:t>looks</w:t>
      </w:r>
      <w:r>
        <w:rPr>
          <w:spacing w:val="-18"/>
        </w:rPr>
        <w:t xml:space="preserve"> </w:t>
      </w:r>
      <w:r>
        <w:rPr>
          <w:spacing w:val="-4"/>
        </w:rPr>
        <w:t>at</w:t>
      </w:r>
      <w:r>
        <w:rPr>
          <w:spacing w:val="-18"/>
        </w:rPr>
        <w:t xml:space="preserve"> </w:t>
      </w:r>
      <w:r>
        <w:rPr>
          <w:spacing w:val="-4"/>
        </w:rPr>
        <w:t>INT8</w:t>
      </w:r>
      <w:r>
        <w:rPr>
          <w:spacing w:val="-18"/>
        </w:rPr>
        <w:t xml:space="preserve"> </w:t>
      </w:r>
      <w:r>
        <w:rPr>
          <w:spacing w:val="-4"/>
        </w:rPr>
        <w:t>quantization, pruning,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knowledge</w:t>
      </w:r>
      <w:r>
        <w:rPr>
          <w:spacing w:val="-20"/>
        </w:rPr>
        <w:t xml:space="preserve"> </w:t>
      </w:r>
      <w:r>
        <w:rPr>
          <w:spacing w:val="-4"/>
        </w:rPr>
        <w:t>distillation</w:t>
      </w:r>
      <w:r>
        <w:rPr>
          <w:spacing w:val="-20"/>
        </w:rPr>
        <w:t xml:space="preserve"> </w:t>
      </w:r>
      <w:r>
        <w:rPr>
          <w:spacing w:val="-4"/>
        </w:rPr>
        <w:t>as</w:t>
      </w:r>
      <w:r>
        <w:rPr>
          <w:spacing w:val="-20"/>
        </w:rPr>
        <w:t xml:space="preserve"> </w:t>
      </w:r>
      <w:r>
        <w:rPr>
          <w:spacing w:val="-4"/>
        </w:rPr>
        <w:t>ways</w:t>
      </w:r>
      <w:r>
        <w:rPr>
          <w:spacing w:val="-20"/>
        </w:rPr>
        <w:t xml:space="preserve"> </w:t>
      </w:r>
      <w:r>
        <w:rPr>
          <w:spacing w:val="-4"/>
        </w:rPr>
        <w:t>around</w:t>
      </w:r>
      <w:r>
        <w:rPr>
          <w:spacing w:val="-20"/>
        </w:rPr>
        <w:t xml:space="preserve"> </w:t>
      </w:r>
      <w:r>
        <w:rPr>
          <w:spacing w:val="-4"/>
        </w:rPr>
        <w:t>that.</w:t>
      </w:r>
      <w:r>
        <w:rPr>
          <w:spacing w:val="-20"/>
        </w:rPr>
        <w:t xml:space="preserve"> </w:t>
      </w:r>
      <w:r>
        <w:rPr>
          <w:spacing w:val="-4"/>
        </w:rPr>
        <w:t xml:space="preserve">A </w:t>
      </w:r>
      <w:r>
        <w:rPr>
          <w:spacing w:val="-6"/>
        </w:rPr>
        <w:t>simplified</w:t>
      </w:r>
      <w:r>
        <w:rPr>
          <w:spacing w:val="-19"/>
        </w:rPr>
        <w:t xml:space="preserve"> </w:t>
      </w:r>
      <w:r>
        <w:rPr>
          <w:spacing w:val="-6"/>
        </w:rPr>
        <w:t>symmetric</w:t>
      </w:r>
      <w:r>
        <w:rPr>
          <w:spacing w:val="-19"/>
        </w:rPr>
        <w:t xml:space="preserve"> </w:t>
      </w:r>
      <w:r>
        <w:rPr>
          <w:spacing w:val="-6"/>
        </w:rPr>
        <w:t>quantization</w:t>
      </w:r>
      <w:r>
        <w:rPr>
          <w:spacing w:val="-19"/>
        </w:rPr>
        <w:t xml:space="preserve"> </w:t>
      </w:r>
      <w:r>
        <w:rPr>
          <w:spacing w:val="-6"/>
        </w:rPr>
        <w:t>relationship</w:t>
      </w:r>
      <w:r>
        <w:rPr>
          <w:spacing w:val="-19"/>
        </w:rPr>
        <w:t xml:space="preserve"> </w:t>
      </w:r>
      <w:r>
        <w:rPr>
          <w:spacing w:val="-6"/>
        </w:rPr>
        <w:t>looks</w:t>
      </w:r>
      <w:r>
        <w:rPr>
          <w:spacing w:val="-19"/>
        </w:rPr>
        <w:t xml:space="preserve"> </w:t>
      </w:r>
      <w:r>
        <w:rPr>
          <w:spacing w:val="-6"/>
        </w:rPr>
        <w:t>like</w:t>
      </w:r>
      <w:r>
        <w:rPr>
          <w:spacing w:val="-19"/>
        </w:rPr>
        <w:t xml:space="preserve"> </w:t>
      </w:r>
      <w:r>
        <w:rPr>
          <w:spacing w:val="-6"/>
        </w:rPr>
        <w:t>this:</w:t>
      </w:r>
    </w:p>
    <w:p w14:paraId="12EC5992">
      <w:pPr>
        <w:pStyle w:val="4"/>
        <w:tabs>
          <w:tab w:val="left" w:pos="5421"/>
        </w:tabs>
        <w:spacing w:before="190"/>
        <w:ind w:left="2097"/>
      </w:pPr>
      <w:r>
        <w:rPr>
          <w:spacing w:val="-2"/>
          <w:w w:val="85"/>
        </w:rPr>
        <w:t>q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=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round(w</w:t>
      </w:r>
      <w:r>
        <w:rPr>
          <w:spacing w:val="-9"/>
          <w:w w:val="85"/>
        </w:rPr>
        <w:t xml:space="preserve"> </w:t>
      </w:r>
      <w:r>
        <w:rPr>
          <w:spacing w:val="-2"/>
          <w:w w:val="60"/>
        </w:rPr>
        <w:t>⁄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s),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ŵ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spacing w:val="-5"/>
          <w:w w:val="85"/>
        </w:rPr>
        <w:t>s·q</w:t>
      </w:r>
      <w:r>
        <w:tab/>
      </w:r>
      <w:r>
        <w:rPr>
          <w:spacing w:val="-8"/>
          <w:w w:val="90"/>
        </w:rPr>
        <w:t>(6)</w:t>
      </w:r>
    </w:p>
    <w:p w14:paraId="061E1B48">
      <w:pPr>
        <w:pStyle w:val="4"/>
      </w:pPr>
    </w:p>
    <w:p w14:paraId="41C975E0">
      <w:pPr>
        <w:pStyle w:val="4"/>
        <w:spacing w:line="208" w:lineRule="auto"/>
        <w:ind w:left="612" w:right="157"/>
      </w:pPr>
      <w:r>
        <w:rPr>
          <w:spacing w:val="-4"/>
        </w:rPr>
        <w:t>At</w:t>
      </w:r>
      <w:r>
        <w:rPr>
          <w:spacing w:val="-17"/>
        </w:rPr>
        <w:t xml:space="preserve"> </w:t>
      </w:r>
      <w:r>
        <w:rPr>
          <w:spacing w:val="-4"/>
        </w:rPr>
        <w:t>this</w:t>
      </w:r>
      <w:r>
        <w:rPr>
          <w:spacing w:val="-17"/>
        </w:rPr>
        <w:t xml:space="preserve"> </w:t>
      </w:r>
      <w:r>
        <w:rPr>
          <w:spacing w:val="-4"/>
        </w:rPr>
        <w:t>stage,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project</w:t>
      </w:r>
      <w:r>
        <w:rPr>
          <w:spacing w:val="-17"/>
        </w:rPr>
        <w:t xml:space="preserve"> </w:t>
      </w:r>
      <w:r>
        <w:rPr>
          <w:spacing w:val="-4"/>
        </w:rPr>
        <w:t>reports</w:t>
      </w:r>
      <w:r>
        <w:rPr>
          <w:spacing w:val="-17"/>
        </w:rPr>
        <w:t xml:space="preserve"> </w:t>
      </w:r>
      <w:r>
        <w:rPr>
          <w:spacing w:val="-4"/>
        </w:rPr>
        <w:t>roughly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 xml:space="preserve">four-fold </w:t>
      </w:r>
      <w:r>
        <w:rPr>
          <w:w w:val="90"/>
        </w:rPr>
        <w:t>reduction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r>
        <w:rPr>
          <w:w w:val="90"/>
        </w:rPr>
        <w:t>size</w:t>
      </w:r>
      <w:r>
        <w:rPr>
          <w:spacing w:val="-2"/>
          <w:w w:val="90"/>
        </w:rPr>
        <w:t xml:space="preserve"> </w:t>
      </w:r>
      <w:r>
        <w:rPr>
          <w:w w:val="90"/>
        </w:rPr>
        <w:t>with</w:t>
      </w:r>
      <w:r>
        <w:rPr>
          <w:spacing w:val="-2"/>
          <w:w w:val="90"/>
        </w:rPr>
        <w:t xml:space="preserve"> </w:t>
      </w:r>
      <w:r>
        <w:rPr>
          <w:w w:val="90"/>
        </w:rPr>
        <w:t>better</w:t>
      </w:r>
      <w:r>
        <w:rPr>
          <w:spacing w:val="-2"/>
          <w:w w:val="90"/>
        </w:rPr>
        <w:t xml:space="preserve"> </w:t>
      </w:r>
      <w:r>
        <w:rPr>
          <w:w w:val="90"/>
        </w:rPr>
        <w:t>than</w:t>
      </w:r>
      <w:r>
        <w:rPr>
          <w:spacing w:val="-2"/>
          <w:w w:val="90"/>
        </w:rPr>
        <w:t xml:space="preserve"> </w:t>
      </w:r>
      <w:r>
        <w:rPr>
          <w:w w:val="90"/>
        </w:rPr>
        <w:t>97%</w:t>
      </w:r>
      <w:r>
        <w:rPr>
          <w:spacing w:val="-2"/>
          <w:w w:val="90"/>
        </w:rPr>
        <w:t xml:space="preserve"> </w:t>
      </w:r>
      <w:r>
        <w:rPr>
          <w:w w:val="90"/>
        </w:rPr>
        <w:t>accuracy</w:t>
      </w:r>
      <w:r>
        <w:rPr>
          <w:spacing w:val="-2"/>
          <w:w w:val="90"/>
        </w:rPr>
        <w:t xml:space="preserve"> </w:t>
      </w:r>
      <w:r>
        <w:rPr>
          <w:w w:val="90"/>
        </w:rPr>
        <w:t>retention</w:t>
      </w:r>
      <w:r>
        <w:rPr>
          <w:spacing w:val="-2"/>
          <w:w w:val="90"/>
        </w:rPr>
        <w:t xml:space="preserve"> </w:t>
      </w:r>
      <w:r>
        <w:rPr>
          <w:w w:val="90"/>
        </w:rPr>
        <w:t>for INT8</w:t>
      </w:r>
      <w:r>
        <w:rPr>
          <w:spacing w:val="-6"/>
          <w:w w:val="90"/>
        </w:rPr>
        <w:t xml:space="preserve"> </w:t>
      </w:r>
      <w:r>
        <w:rPr>
          <w:w w:val="90"/>
        </w:rPr>
        <w:t>quantization.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number</w:t>
      </w:r>
      <w:r>
        <w:rPr>
          <w:spacing w:val="-5"/>
          <w:w w:val="90"/>
        </w:rPr>
        <w:t xml:space="preserve"> </w:t>
      </w:r>
      <w:r>
        <w:rPr>
          <w:w w:val="90"/>
        </w:rPr>
        <w:t>should</w:t>
      </w:r>
      <w:r>
        <w:rPr>
          <w:spacing w:val="-6"/>
          <w:w w:val="90"/>
        </w:rPr>
        <w:t xml:space="preserve"> </w:t>
      </w:r>
      <w:r>
        <w:rPr>
          <w:w w:val="90"/>
        </w:rPr>
        <w:t>be</w:t>
      </w:r>
      <w:r>
        <w:rPr>
          <w:spacing w:val="-6"/>
          <w:w w:val="90"/>
        </w:rPr>
        <w:t xml:space="preserve"> </w:t>
      </w:r>
      <w:r>
        <w:rPr>
          <w:w w:val="90"/>
        </w:rPr>
        <w:t>read</w:t>
      </w:r>
      <w:r>
        <w:rPr>
          <w:spacing w:val="-5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  <w:w w:val="90"/>
        </w:rPr>
        <w:t xml:space="preserve"> </w:t>
      </w:r>
      <w:r>
        <w:rPr>
          <w:w w:val="90"/>
        </w:rPr>
        <w:t>a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project-</w:t>
      </w:r>
    </w:p>
    <w:p w14:paraId="36220D96">
      <w:pPr>
        <w:pStyle w:val="4"/>
        <w:spacing w:line="208" w:lineRule="auto"/>
        <w:ind w:left="612" w:right="94"/>
      </w:pPr>
      <w:r>
        <w:rPr>
          <w:w w:val="90"/>
        </w:rPr>
        <w:t>stage</w:t>
      </w:r>
      <w:r>
        <w:rPr>
          <w:spacing w:val="-3"/>
          <w:w w:val="90"/>
        </w:rPr>
        <w:t xml:space="preserve"> </w:t>
      </w:r>
      <w:r>
        <w:rPr>
          <w:w w:val="90"/>
        </w:rPr>
        <w:t>observation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now,</w:t>
      </w:r>
      <w:r>
        <w:rPr>
          <w:spacing w:val="-3"/>
          <w:w w:val="90"/>
        </w:rPr>
        <w:t xml:space="preserve"> </w:t>
      </w:r>
      <w:r>
        <w:rPr>
          <w:w w:val="90"/>
        </w:rPr>
        <w:t>one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3"/>
          <w:w w:val="90"/>
        </w:rPr>
        <w:t xml:space="preserve"> </w:t>
      </w:r>
      <w:r>
        <w:rPr>
          <w:w w:val="90"/>
        </w:rPr>
        <w:t>still</w:t>
      </w:r>
      <w:r>
        <w:rPr>
          <w:spacing w:val="-3"/>
          <w:w w:val="90"/>
        </w:rPr>
        <w:t xml:space="preserve"> </w:t>
      </w:r>
      <w:r>
        <w:rPr>
          <w:w w:val="90"/>
        </w:rPr>
        <w:t>needs</w:t>
      </w:r>
      <w:r>
        <w:rPr>
          <w:spacing w:val="-3"/>
          <w:w w:val="90"/>
        </w:rPr>
        <w:t xml:space="preserve"> </w:t>
      </w:r>
      <w:r>
        <w:rPr>
          <w:w w:val="90"/>
        </w:rPr>
        <w:t>revalidating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on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final</w:t>
      </w:r>
      <w:r>
        <w:rPr>
          <w:spacing w:val="-22"/>
        </w:rPr>
        <w:t xml:space="preserve"> </w:t>
      </w:r>
      <w:r>
        <w:rPr>
          <w:spacing w:val="-4"/>
        </w:rPr>
        <w:t>trained</w:t>
      </w:r>
      <w:r>
        <w:rPr>
          <w:spacing w:val="-22"/>
        </w:rPr>
        <w:t xml:space="preserve"> </w:t>
      </w:r>
      <w:r>
        <w:rPr>
          <w:spacing w:val="-4"/>
        </w:rPr>
        <w:t>model</w:t>
      </w:r>
      <w:r>
        <w:rPr>
          <w:spacing w:val="-22"/>
        </w:rPr>
        <w:t xml:space="preserve"> </w:t>
      </w:r>
      <w:r>
        <w:rPr>
          <w:spacing w:val="-4"/>
        </w:rPr>
        <w:t>rather</w:t>
      </w:r>
      <w:r>
        <w:rPr>
          <w:spacing w:val="-22"/>
        </w:rPr>
        <w:t xml:space="preserve"> </w:t>
      </w:r>
      <w:r>
        <w:rPr>
          <w:spacing w:val="-4"/>
        </w:rPr>
        <w:t>than</w:t>
      </w:r>
      <w:r>
        <w:rPr>
          <w:spacing w:val="-22"/>
        </w:rPr>
        <w:t xml:space="preserve"> </w:t>
      </w:r>
      <w:r>
        <w:rPr>
          <w:spacing w:val="-4"/>
        </w:rPr>
        <w:t>treated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 xml:space="preserve">established </w:t>
      </w:r>
      <w:r>
        <w:t>clinical</w:t>
      </w:r>
      <w:r>
        <w:rPr>
          <w:spacing w:val="-22"/>
        </w:rPr>
        <w:t xml:space="preserve"> </w:t>
      </w:r>
      <w:r>
        <w:t>benchmark.</w:t>
      </w:r>
    </w:p>
    <w:p w14:paraId="71B51FDC">
      <w:pPr>
        <w:pStyle w:val="7"/>
        <w:numPr>
          <w:ilvl w:val="1"/>
          <w:numId w:val="5"/>
        </w:numPr>
        <w:tabs>
          <w:tab w:val="left" w:pos="545"/>
        </w:tabs>
        <w:spacing w:before="131" w:after="0" w:line="208" w:lineRule="exact"/>
        <w:ind w:left="545" w:right="0" w:hanging="290"/>
        <w:jc w:val="left"/>
        <w:rPr>
          <w:rFonts w:ascii="Trebuchet MS"/>
          <w:i/>
          <w:position w:val="-2"/>
          <w:sz w:val="20"/>
        </w:rPr>
      </w:pPr>
      <w:r>
        <w:rPr>
          <w:rFonts w:ascii="Trebuchet MS"/>
          <w:b/>
          <w:spacing w:val="-6"/>
          <w:sz w:val="17"/>
        </w:rPr>
        <w:t>Detailed</w:t>
      </w:r>
      <w:r>
        <w:rPr>
          <w:rFonts w:ascii="Trebuchet MS"/>
          <w:b/>
          <w:spacing w:val="-4"/>
          <w:sz w:val="17"/>
        </w:rPr>
        <w:t xml:space="preserve"> </w:t>
      </w:r>
      <w:r>
        <w:rPr>
          <w:rFonts w:ascii="Trebuchet MS"/>
          <w:b/>
          <w:spacing w:val="-6"/>
          <w:sz w:val="17"/>
        </w:rPr>
        <w:t>Architectural</w:t>
      </w:r>
      <w:r>
        <w:rPr>
          <w:rFonts w:ascii="Trebuchet MS"/>
          <w:b/>
          <w:spacing w:val="-4"/>
          <w:sz w:val="17"/>
        </w:rPr>
        <w:t xml:space="preserve"> </w:t>
      </w:r>
      <w:r>
        <w:rPr>
          <w:rFonts w:ascii="Trebuchet MS"/>
          <w:b/>
          <w:spacing w:val="-6"/>
          <w:sz w:val="17"/>
        </w:rPr>
        <w:t>Layers:</w:t>
      </w:r>
    </w:p>
    <w:p w14:paraId="1FBB084A">
      <w:pPr>
        <w:spacing w:before="0" w:line="173" w:lineRule="exact"/>
        <w:ind w:left="546" w:right="0" w:firstLine="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implementation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divided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into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layers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 xml:space="preserve"> </w:t>
      </w:r>
      <w:r>
        <w:rPr>
          <w:spacing w:val="-5"/>
          <w:sz w:val="17"/>
        </w:rPr>
        <w:t>are</w:t>
      </w:r>
    </w:p>
    <w:p w14:paraId="034901EC">
      <w:pPr>
        <w:spacing w:before="4" w:line="225" w:lineRule="auto"/>
        <w:ind w:left="546" w:right="696" w:firstLine="0"/>
        <w:jc w:val="left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1370330</wp:posOffset>
                </wp:positionV>
                <wp:extent cx="3182620" cy="2184400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2184400"/>
                          <a:chOff x="0" y="0"/>
                          <a:chExt cx="3182620" cy="21844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983"/>
                            <a:ext cx="3182549" cy="19152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483" y="6362"/>
                            <a:ext cx="31496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2171700">
                                <a:moveTo>
                                  <a:pt x="31496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2171700"/>
                                </a:lnTo>
                                <a:lnTo>
                                  <a:pt x="3149600" y="2171700"/>
                                </a:lnTo>
                                <a:lnTo>
                                  <a:pt x="3149600" y="231140"/>
                                </a:lnTo>
                                <a:close/>
                              </a:path>
                              <a:path w="3149600" h="2171700">
                                <a:moveTo>
                                  <a:pt x="314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149600" y="104140"/>
                                </a:lnTo>
                                <a:lnTo>
                                  <a:pt x="314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9483" y="6350"/>
                            <a:ext cx="31496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2171700">
                                <a:moveTo>
                                  <a:pt x="0" y="2171700"/>
                                </a:moveTo>
                                <a:lnTo>
                                  <a:pt x="3149600" y="21717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182620" cy="218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64AB2">
                              <w:pPr>
                                <w:spacing w:before="24"/>
                                <w:ind w:left="615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V. ARCHITECTURAL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LAYERS OF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107.9pt;height:172pt;width:250.6pt;mso-position-horizontal-relative:page;z-index:-251643904;mso-width-relative:page;mso-height-relative:page;" coordsize="3182620,2184400" o:gfxdata="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Tc6tEImuVZsuc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">
                <o:lock v:ext="edit" aspectratio="f"/>
                <v:shape id="Image 30" o:spid="_x0000_s1026" o:spt="75" type="#_x0000_t75" style="position:absolute;left:0;top:255983;height:1915246;width:3182549;" filled="f" o:preferrelative="t" stroked="f" coordsize="21600,21600" o:gfxdata="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7iVav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f"/>
                </v:shape>
                <v:shape id="Graphic 31" o:spid="_x0000_s1026" o:spt="100" style="position:absolute;left:19483;top:6362;height:2171700;width:3149600;" fillcolor="#FFFFFF" filled="t" stroked="f" coordsize="3149600,2171700" o:gfxdata="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GxPiugAAANsA&#10;AAAPAAAAAAAAAAEAIAAAACIAAABkcnMvZG93bnJldi54bWxQSwECFAAUAAAACACHTuJAMy8FnjsA&#10;AAA5AAAAEAAAAAAAAAABACAAAAAJAQAAZHJzL3NoYXBleG1sLnhtbFBLBQYAAAAABgAGAFsBAACz&#10;AwAAAAA=&#10;" path="m3149600,231140l0,231140,0,2171700,3149600,2171700,3149600,231140xem3149600,0l0,0,0,104140,3149600,104140,314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9483;top:6350;height:2171700;width:3149600;" filled="f" stroked="t" coordsize="3149600,2171700" o:gfxdata="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sS//vQAA&#10;ANsAAAAPAAAAAAAAAAEAIAAAACIAAABkcnMvZG93bnJldi54bWxQSwECFAAUAAAACACHTuJAMy8F&#10;njsAAAA5AAAAEAAAAAAAAAABACAAAAAMAQAAZHJzL3NoYXBleG1sLnhtbFBLBQYAAAAABgAGAFsB&#10;AAC2AwAAAAA=&#10;" path="m0,2171700l3149600,2171700,3149600,0,0,0,0,21717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0;top:0;height:2184400;width:318262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164AB2">
                        <w:pPr>
                          <w:spacing w:before="24"/>
                          <w:ind w:left="615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V. ARCHITECTURAL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LAYERS OF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THE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IMPLEMENTATION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4"/>
          <w:sz w:val="17"/>
        </w:rPr>
        <w:t>interoperable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thatThat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development,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auditing,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 xml:space="preserve">deployment </w:t>
      </w:r>
      <w:r>
        <w:rPr>
          <w:sz w:val="17"/>
        </w:rPr>
        <w:t>and</w:t>
      </w:r>
      <w:r>
        <w:rPr>
          <w:spacing w:val="-17"/>
          <w:sz w:val="17"/>
        </w:rPr>
        <w:t xml:space="preserve"> </w:t>
      </w:r>
      <w:r>
        <w:rPr>
          <w:sz w:val="17"/>
        </w:rPr>
        <w:t>monitoring</w:t>
      </w:r>
      <w:r>
        <w:rPr>
          <w:spacing w:val="-17"/>
          <w:sz w:val="17"/>
        </w:rPr>
        <w:t xml:space="preserve"> </w:t>
      </w:r>
      <w:r>
        <w:rPr>
          <w:sz w:val="17"/>
        </w:rPr>
        <w:t>do</w:t>
      </w:r>
      <w:r>
        <w:rPr>
          <w:spacing w:val="-17"/>
          <w:sz w:val="17"/>
        </w:rPr>
        <w:t xml:space="preserve"> </w:t>
      </w:r>
      <w:r>
        <w:rPr>
          <w:sz w:val="17"/>
        </w:rPr>
        <w:t>not</w:t>
      </w:r>
      <w:r>
        <w:rPr>
          <w:spacing w:val="-17"/>
          <w:sz w:val="17"/>
        </w:rPr>
        <w:t xml:space="preserve"> </w:t>
      </w:r>
      <w:r>
        <w:rPr>
          <w:sz w:val="17"/>
        </w:rPr>
        <w:t>have</w:t>
      </w:r>
      <w:r>
        <w:rPr>
          <w:spacing w:val="-17"/>
          <w:sz w:val="17"/>
        </w:rPr>
        <w:t xml:space="preserve"> </w:t>
      </w:r>
      <w:r>
        <w:rPr>
          <w:sz w:val="17"/>
        </w:rPr>
        <w:t>to</w:t>
      </w:r>
      <w:r>
        <w:rPr>
          <w:spacing w:val="-17"/>
          <w:sz w:val="17"/>
        </w:rPr>
        <w:t xml:space="preserve"> </w:t>
      </w:r>
      <w:r>
        <w:rPr>
          <w:sz w:val="17"/>
        </w:rPr>
        <w:t>go</w:t>
      </w:r>
      <w:r>
        <w:rPr>
          <w:spacing w:val="-17"/>
          <w:sz w:val="17"/>
        </w:rPr>
        <w:t xml:space="preserve"> </w:t>
      </w:r>
      <w:r>
        <w:rPr>
          <w:sz w:val="17"/>
        </w:rPr>
        <w:t>hand-in-hand.</w:t>
      </w:r>
      <w:r>
        <w:rPr>
          <w:spacing w:val="-17"/>
          <w:sz w:val="17"/>
        </w:rPr>
        <w:t xml:space="preserve"> </w:t>
      </w:r>
      <w:r>
        <w:rPr>
          <w:sz w:val="17"/>
        </w:rPr>
        <w:t>The</w:t>
      </w:r>
      <w:r>
        <w:rPr>
          <w:spacing w:val="-17"/>
          <w:sz w:val="17"/>
        </w:rPr>
        <w:t xml:space="preserve"> </w:t>
      </w:r>
      <w:r>
        <w:rPr>
          <w:sz w:val="17"/>
        </w:rPr>
        <w:t>data-governance</w:t>
      </w:r>
      <w:r>
        <w:rPr>
          <w:spacing w:val="-11"/>
          <w:sz w:val="17"/>
        </w:rPr>
        <w:t xml:space="preserve"> </w:t>
      </w:r>
      <w:r>
        <w:rPr>
          <w:sz w:val="17"/>
        </w:rPr>
        <w:t>layer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collecting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retaining data,</w:t>
      </w:r>
      <w:r>
        <w:rPr>
          <w:spacing w:val="-11"/>
          <w:sz w:val="17"/>
        </w:rPr>
        <w:t xml:space="preserve"> </w:t>
      </w:r>
      <w:r>
        <w:rPr>
          <w:sz w:val="17"/>
        </w:rPr>
        <w:t>while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NLP</w:t>
      </w:r>
      <w:r>
        <w:rPr>
          <w:spacing w:val="-11"/>
          <w:sz w:val="17"/>
        </w:rPr>
        <w:t xml:space="preserve"> </w:t>
      </w:r>
      <w:r>
        <w:rPr>
          <w:sz w:val="17"/>
        </w:rPr>
        <w:t>layer</w:t>
      </w:r>
      <w:r>
        <w:rPr>
          <w:spacing w:val="-11"/>
          <w:sz w:val="17"/>
        </w:rPr>
        <w:t xml:space="preserve"> </w:t>
      </w:r>
      <w:r>
        <w:rPr>
          <w:sz w:val="17"/>
        </w:rPr>
        <w:t>converts</w:t>
      </w:r>
      <w:r>
        <w:rPr>
          <w:spacing w:val="-11"/>
          <w:sz w:val="17"/>
        </w:rPr>
        <w:t xml:space="preserve"> </w:t>
      </w:r>
      <w:r>
        <w:rPr>
          <w:sz w:val="17"/>
        </w:rPr>
        <w:t>text</w:t>
      </w:r>
      <w:r>
        <w:rPr>
          <w:spacing w:val="-11"/>
          <w:sz w:val="17"/>
        </w:rPr>
        <w:t xml:space="preserve"> </w:t>
      </w:r>
      <w:r>
        <w:rPr>
          <w:sz w:val="17"/>
        </w:rPr>
        <w:t>into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data-governance</w:t>
      </w:r>
      <w:r>
        <w:rPr>
          <w:spacing w:val="-11"/>
          <w:sz w:val="17"/>
        </w:rPr>
        <w:t xml:space="preserve"> </w:t>
      </w:r>
      <w:r>
        <w:rPr>
          <w:sz w:val="17"/>
        </w:rPr>
        <w:t>layer</w:t>
      </w:r>
      <w:r>
        <w:rPr>
          <w:spacing w:val="-11"/>
          <w:sz w:val="17"/>
        </w:rPr>
        <w:t xml:space="preserve"> </w:t>
      </w:r>
      <w:r>
        <w:rPr>
          <w:sz w:val="17"/>
        </w:rPr>
        <w:t>is</w:t>
      </w:r>
      <w:r>
        <w:rPr>
          <w:spacing w:val="-11"/>
          <w:sz w:val="17"/>
        </w:rPr>
        <w:t xml:space="preserve"> </w:t>
      </w:r>
      <w:r>
        <w:rPr>
          <w:sz w:val="17"/>
        </w:rPr>
        <w:t>responsible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1"/>
          <w:sz w:val="17"/>
        </w:rPr>
        <w:t xml:space="preserve"> </w:t>
      </w:r>
      <w:r>
        <w:rPr>
          <w:sz w:val="17"/>
        </w:rPr>
        <w:t>collecting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retaining data,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2"/>
          <w:sz w:val="17"/>
        </w:rPr>
        <w:t xml:space="preserve"> </w:t>
      </w:r>
      <w:r>
        <w:rPr>
          <w:sz w:val="17"/>
        </w:rPr>
        <w:t>NLP</w:t>
      </w:r>
      <w:r>
        <w:rPr>
          <w:spacing w:val="-12"/>
          <w:sz w:val="17"/>
        </w:rPr>
        <w:t xml:space="preserve"> </w:t>
      </w:r>
      <w:r>
        <w:rPr>
          <w:sz w:val="17"/>
        </w:rPr>
        <w:t>layer</w:t>
      </w:r>
      <w:r>
        <w:rPr>
          <w:spacing w:val="-12"/>
          <w:sz w:val="17"/>
        </w:rPr>
        <w:t xml:space="preserve"> </w:t>
      </w:r>
      <w:r>
        <w:rPr>
          <w:sz w:val="17"/>
        </w:rPr>
        <w:t>turns</w:t>
      </w:r>
      <w:r>
        <w:rPr>
          <w:spacing w:val="-12"/>
          <w:sz w:val="17"/>
        </w:rPr>
        <w:t xml:space="preserve"> </w:t>
      </w:r>
      <w:r>
        <w:rPr>
          <w:sz w:val="17"/>
        </w:rPr>
        <w:t>text</w:t>
      </w:r>
      <w:r>
        <w:rPr>
          <w:spacing w:val="-12"/>
          <w:sz w:val="17"/>
        </w:rPr>
        <w:t xml:space="preserve"> </w:t>
      </w:r>
      <w:r>
        <w:rPr>
          <w:sz w:val="17"/>
        </w:rPr>
        <w:t>intoThe</w:t>
      </w:r>
      <w:r>
        <w:rPr>
          <w:spacing w:val="-12"/>
          <w:sz w:val="17"/>
        </w:rPr>
        <w:t xml:space="preserve"> </w:t>
      </w:r>
      <w:r>
        <w:rPr>
          <w:sz w:val="17"/>
        </w:rPr>
        <w:t>model-ready representations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0"/>
          <w:sz w:val="17"/>
        </w:rPr>
        <w:t xml:space="preserve"> </w:t>
      </w:r>
      <w:r>
        <w:rPr>
          <w:sz w:val="17"/>
        </w:rPr>
        <w:t>made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inference</w:t>
      </w:r>
      <w:r>
        <w:rPr>
          <w:spacing w:val="-11"/>
          <w:sz w:val="17"/>
        </w:rPr>
        <w:t xml:space="preserve"> </w:t>
      </w:r>
      <w:r>
        <w:rPr>
          <w:sz w:val="17"/>
        </w:rPr>
        <w:t>layer,</w:t>
      </w:r>
      <w:r>
        <w:rPr>
          <w:spacing w:val="-10"/>
          <w:sz w:val="17"/>
        </w:rPr>
        <w:t xml:space="preserve"> </w:t>
      </w:r>
      <w:r>
        <w:rPr>
          <w:sz w:val="17"/>
        </w:rPr>
        <w:t>which generates</w:t>
      </w:r>
      <w:r>
        <w:rPr>
          <w:spacing w:val="-11"/>
          <w:sz w:val="17"/>
        </w:rPr>
        <w:t xml:space="preserve"> </w:t>
      </w:r>
      <w:r>
        <w:rPr>
          <w:sz w:val="17"/>
        </w:rPr>
        <w:t>risk.Reverse</w:t>
      </w:r>
      <w:r>
        <w:rPr>
          <w:spacing w:val="-11"/>
          <w:sz w:val="17"/>
        </w:rPr>
        <w:t xml:space="preserve"> </w:t>
      </w:r>
      <w:r>
        <w:rPr>
          <w:sz w:val="17"/>
        </w:rPr>
        <w:t>engineering</w:t>
      </w:r>
      <w:r>
        <w:rPr>
          <w:spacing w:val="-11"/>
          <w:sz w:val="17"/>
        </w:rPr>
        <w:t xml:space="preserve"> </w:t>
      </w:r>
      <w:r>
        <w:rPr>
          <w:sz w:val="17"/>
        </w:rPr>
        <w:t>layer</w:t>
      </w:r>
      <w:r>
        <w:rPr>
          <w:spacing w:val="-11"/>
          <w:sz w:val="17"/>
        </w:rPr>
        <w:t xml:space="preserve"> </w:t>
      </w:r>
      <w:r>
        <w:rPr>
          <w:sz w:val="17"/>
        </w:rPr>
        <w:t>dives</w:t>
      </w:r>
      <w:r>
        <w:rPr>
          <w:spacing w:val="-11"/>
          <w:sz w:val="17"/>
        </w:rPr>
        <w:t xml:space="preserve"> </w:t>
      </w:r>
      <w:r>
        <w:rPr>
          <w:sz w:val="17"/>
        </w:rPr>
        <w:t>into probabilities;</w:t>
      </w:r>
      <w:r>
        <w:rPr>
          <w:spacing w:val="-12"/>
          <w:sz w:val="17"/>
        </w:rPr>
        <w:t xml:space="preserve"> </w:t>
      </w:r>
      <w:r>
        <w:rPr>
          <w:sz w:val="17"/>
        </w:rPr>
        <w:t>whyThose</w:t>
      </w:r>
      <w:r>
        <w:rPr>
          <w:spacing w:val="-12"/>
          <w:sz w:val="17"/>
        </w:rPr>
        <w:t xml:space="preserve"> </w:t>
      </w:r>
      <w:r>
        <w:rPr>
          <w:sz w:val="17"/>
        </w:rPr>
        <w:t>predictions</w:t>
      </w:r>
      <w:r>
        <w:rPr>
          <w:spacing w:val="-12"/>
          <w:sz w:val="17"/>
        </w:rPr>
        <w:t xml:space="preserve"> </w:t>
      </w:r>
      <w:r>
        <w:rPr>
          <w:sz w:val="17"/>
        </w:rPr>
        <w:t>occur;</w:t>
      </w:r>
      <w:r>
        <w:rPr>
          <w:spacing w:val="-12"/>
          <w:sz w:val="17"/>
        </w:rPr>
        <w:t xml:space="preserve"> </w:t>
      </w:r>
      <w:r>
        <w:rPr>
          <w:sz w:val="17"/>
        </w:rPr>
        <w:t>and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2"/>
          <w:sz w:val="17"/>
        </w:rPr>
        <w:t xml:space="preserve"> </w:t>
      </w:r>
      <w:r>
        <w:rPr>
          <w:sz w:val="17"/>
        </w:rPr>
        <w:t>MLOps layer</w:t>
      </w:r>
      <w:r>
        <w:rPr>
          <w:spacing w:val="-12"/>
          <w:sz w:val="17"/>
        </w:rPr>
        <w:t xml:space="preserve"> </w:t>
      </w:r>
      <w:r>
        <w:rPr>
          <w:sz w:val="17"/>
        </w:rPr>
        <w:t>takes</w:t>
      </w:r>
      <w:r>
        <w:rPr>
          <w:spacing w:val="-12"/>
          <w:sz w:val="17"/>
        </w:rPr>
        <w:t xml:space="preserve"> </w:t>
      </w:r>
      <w:r>
        <w:rPr>
          <w:sz w:val="17"/>
        </w:rPr>
        <w:t>care</w:t>
      </w:r>
      <w:r>
        <w:rPr>
          <w:spacing w:val="-12"/>
          <w:sz w:val="17"/>
        </w:rPr>
        <w:t xml:space="preserve"> </w:t>
      </w:r>
      <w:r>
        <w:rPr>
          <w:sz w:val="17"/>
        </w:rPr>
        <w:t>of</w:t>
      </w:r>
      <w:r>
        <w:rPr>
          <w:spacing w:val="-12"/>
          <w:sz w:val="17"/>
        </w:rPr>
        <w:t xml:space="preserve"> </w:t>
      </w:r>
      <w:r>
        <w:rPr>
          <w:sz w:val="17"/>
        </w:rPr>
        <w:t>the</w:t>
      </w:r>
      <w:r>
        <w:rPr>
          <w:spacing w:val="-12"/>
          <w:sz w:val="17"/>
        </w:rPr>
        <w:t xml:space="preserve"> </w:t>
      </w:r>
      <w:r>
        <w:rPr>
          <w:sz w:val="17"/>
        </w:rPr>
        <w:t>lifecycle</w:t>
      </w:r>
      <w:r>
        <w:rPr>
          <w:spacing w:val="-12"/>
          <w:sz w:val="17"/>
        </w:rPr>
        <w:t xml:space="preserve"> </w:t>
      </w:r>
      <w:r>
        <w:rPr>
          <w:sz w:val="17"/>
        </w:rPr>
        <w:t>end</w:t>
      </w:r>
      <w:r>
        <w:rPr>
          <w:spacing w:val="-12"/>
          <w:sz w:val="17"/>
        </w:rPr>
        <w:t xml:space="preserve"> </w:t>
      </w:r>
      <w:r>
        <w:rPr>
          <w:sz w:val="17"/>
        </w:rPr>
        <w:t>to</w:t>
      </w:r>
      <w:r>
        <w:rPr>
          <w:spacing w:val="-12"/>
          <w:sz w:val="17"/>
        </w:rPr>
        <w:t xml:space="preserve"> </w:t>
      </w:r>
      <w:r>
        <w:rPr>
          <w:sz w:val="17"/>
        </w:rPr>
        <w:t>end.</w:t>
      </w:r>
      <w:r>
        <w:rPr>
          <w:spacing w:val="-12"/>
          <w:sz w:val="17"/>
        </w:rPr>
        <w:t xml:space="preserve"> </w:t>
      </w:r>
      <w:r>
        <w:rPr>
          <w:sz w:val="17"/>
        </w:rPr>
        <w:t>A</w:t>
      </w:r>
      <w:r>
        <w:rPr>
          <w:spacing w:val="-12"/>
          <w:sz w:val="17"/>
        </w:rPr>
        <w:t xml:space="preserve"> </w:t>
      </w:r>
      <w:r>
        <w:rPr>
          <w:sz w:val="17"/>
        </w:rPr>
        <w:t>model</w:t>
      </w:r>
      <w:r>
        <w:rPr>
          <w:spacing w:val="-12"/>
          <w:sz w:val="17"/>
        </w:rPr>
        <w:t xml:space="preserve"> </w:t>
      </w:r>
      <w:r>
        <w:rPr>
          <w:sz w:val="17"/>
        </w:rPr>
        <w:t>may</w:t>
      </w:r>
      <w:r>
        <w:rPr>
          <w:spacing w:val="-13"/>
          <w:sz w:val="17"/>
        </w:rPr>
        <w:t xml:space="preserve"> </w:t>
      </w:r>
      <w:r>
        <w:rPr>
          <w:sz w:val="17"/>
        </w:rPr>
        <w:t>be replaced</w:t>
      </w:r>
      <w:r>
        <w:rPr>
          <w:spacing w:val="-17"/>
          <w:sz w:val="17"/>
        </w:rPr>
        <w:t xml:space="preserve"> </w:t>
      </w:r>
      <w:r>
        <w:rPr>
          <w:sz w:val="17"/>
        </w:rPr>
        <w:t>without</w:t>
      </w:r>
      <w:r>
        <w:rPr>
          <w:spacing w:val="-17"/>
          <w:sz w:val="17"/>
        </w:rPr>
        <w:t xml:space="preserve"> </w:t>
      </w:r>
      <w:r>
        <w:rPr>
          <w:sz w:val="17"/>
        </w:rPr>
        <w:t>having</w:t>
      </w:r>
      <w:r>
        <w:rPr>
          <w:spacing w:val="-17"/>
          <w:sz w:val="17"/>
        </w:rPr>
        <w:t xml:space="preserve"> </w:t>
      </w:r>
      <w:r>
        <w:rPr>
          <w:sz w:val="17"/>
        </w:rPr>
        <w:t>to</w:t>
      </w:r>
      <w:r>
        <w:rPr>
          <w:spacing w:val="-17"/>
          <w:sz w:val="17"/>
        </w:rPr>
        <w:t xml:space="preserve"> </w:t>
      </w:r>
      <w:r>
        <w:rPr>
          <w:sz w:val="17"/>
        </w:rPr>
        <w:t>redesign</w:t>
      </w:r>
      <w:r>
        <w:rPr>
          <w:spacing w:val="-17"/>
          <w:sz w:val="17"/>
        </w:rPr>
        <w:t xml:space="preserve"> </w:t>
      </w:r>
      <w:r>
        <w:rPr>
          <w:sz w:val="17"/>
        </w:rPr>
        <w:t>the</w:t>
      </w:r>
      <w:r>
        <w:rPr>
          <w:spacing w:val="-17"/>
          <w:sz w:val="17"/>
        </w:rPr>
        <w:t xml:space="preserve"> </w:t>
      </w:r>
      <w:r>
        <w:rPr>
          <w:sz w:val="17"/>
        </w:rPr>
        <w:t>entire</w:t>
      </w:r>
      <w:r>
        <w:rPr>
          <w:spacing w:val="-17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17"/>
          <w:sz w:val="17"/>
        </w:rPr>
        <w:t xml:space="preserve"> </w:t>
      </w:r>
      <w:r>
        <w:rPr>
          <w:sz w:val="17"/>
        </w:rPr>
        <w:t>to</w:t>
      </w:r>
    </w:p>
    <w:p w14:paraId="02FD7294">
      <w:pPr>
        <w:pStyle w:val="4"/>
        <w:spacing w:before="10"/>
        <w:rPr>
          <w:sz w:val="16"/>
        </w:rPr>
      </w:pPr>
    </w:p>
    <w:tbl>
      <w:tblPr>
        <w:tblStyle w:val="3"/>
        <w:tblW w:w="0" w:type="auto"/>
        <w:tblInd w:w="5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2480"/>
        <w:gridCol w:w="1488"/>
      </w:tblGrid>
      <w:tr w14:paraId="5EAA5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2" w:type="dxa"/>
            <w:shd w:val="clear" w:color="auto" w:fill="F4F4F4"/>
          </w:tcPr>
          <w:p w14:paraId="158090E7">
            <w:pPr>
              <w:pStyle w:val="8"/>
              <w:ind w:left="3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Layer</w:t>
            </w:r>
          </w:p>
        </w:tc>
        <w:tc>
          <w:tcPr>
            <w:tcW w:w="2480" w:type="dxa"/>
            <w:shd w:val="clear" w:color="auto" w:fill="F4F4F4"/>
          </w:tcPr>
          <w:p w14:paraId="1A43ACB1">
            <w:pPr>
              <w:pStyle w:val="8"/>
              <w:ind w:left="70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Main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Components</w:t>
            </w:r>
          </w:p>
        </w:tc>
        <w:tc>
          <w:tcPr>
            <w:tcW w:w="1488" w:type="dxa"/>
            <w:shd w:val="clear" w:color="auto" w:fill="F4F4F4"/>
          </w:tcPr>
          <w:p w14:paraId="51480B55">
            <w:pPr>
              <w:pStyle w:val="8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Output</w:t>
            </w:r>
          </w:p>
        </w:tc>
      </w:tr>
      <w:tr w14:paraId="5A51E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92" w:type="dxa"/>
          </w:tcPr>
          <w:p w14:paraId="2527DCC3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Governance</w:t>
            </w:r>
          </w:p>
        </w:tc>
        <w:tc>
          <w:tcPr>
            <w:tcW w:w="2480" w:type="dxa"/>
          </w:tcPr>
          <w:p w14:paraId="5862E8C3">
            <w:pPr>
              <w:pStyle w:val="8"/>
              <w:spacing w:before="30" w:line="140" w:lineRule="atLeast"/>
              <w:ind w:right="22"/>
              <w:rPr>
                <w:sz w:val="12"/>
              </w:rPr>
            </w:pPr>
            <w:r>
              <w:rPr>
                <w:sz w:val="12"/>
              </w:rPr>
              <w:t>Consent, anonymization, access control,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encryption</w:t>
            </w:r>
          </w:p>
        </w:tc>
        <w:tc>
          <w:tcPr>
            <w:tcW w:w="1488" w:type="dxa"/>
          </w:tcPr>
          <w:p w14:paraId="38356E50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Governed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input</w:t>
            </w:r>
          </w:p>
        </w:tc>
      </w:tr>
      <w:tr w14:paraId="241EE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92" w:type="dxa"/>
          </w:tcPr>
          <w:p w14:paraId="4A28F5E2">
            <w:pPr>
              <w:pStyle w:val="8"/>
              <w:spacing w:line="240" w:lineRule="auto"/>
              <w:rPr>
                <w:sz w:val="12"/>
              </w:rPr>
            </w:pPr>
            <w:r>
              <w:rPr>
                <w:spacing w:val="-5"/>
                <w:sz w:val="12"/>
              </w:rPr>
              <w:t>NLP</w:t>
            </w:r>
          </w:p>
          <w:p w14:paraId="772D33C6">
            <w:pPr>
              <w:pStyle w:val="8"/>
              <w:spacing w:before="2"/>
              <w:rPr>
                <w:sz w:val="12"/>
              </w:rPr>
            </w:pPr>
            <w:r>
              <w:rPr>
                <w:spacing w:val="-2"/>
                <w:sz w:val="12"/>
              </w:rPr>
              <w:t>preprocessing</w:t>
            </w:r>
          </w:p>
        </w:tc>
        <w:tc>
          <w:tcPr>
            <w:tcW w:w="2480" w:type="dxa"/>
          </w:tcPr>
          <w:p w14:paraId="5597C21C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Cleaning,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tokenization,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padding/truncation</w:t>
            </w:r>
          </w:p>
        </w:tc>
        <w:tc>
          <w:tcPr>
            <w:tcW w:w="1488" w:type="dxa"/>
          </w:tcPr>
          <w:p w14:paraId="47F58372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Token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IDs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masks</w:t>
            </w:r>
          </w:p>
        </w:tc>
      </w:tr>
      <w:tr w14:paraId="094E2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2" w:type="dxa"/>
          </w:tcPr>
          <w:p w14:paraId="68903998">
            <w:pPr>
              <w:pStyle w:val="8"/>
              <w:rPr>
                <w:sz w:val="12"/>
              </w:rPr>
            </w:pPr>
            <w:r>
              <w:rPr>
                <w:spacing w:val="-4"/>
                <w:sz w:val="12"/>
              </w:rPr>
              <w:t>Model</w:t>
            </w:r>
          </w:p>
        </w:tc>
        <w:tc>
          <w:tcPr>
            <w:tcW w:w="2480" w:type="dxa"/>
          </w:tcPr>
          <w:p w14:paraId="07FD3FCA">
            <w:pPr>
              <w:pStyle w:val="8"/>
              <w:rPr>
                <w:sz w:val="12"/>
              </w:rPr>
            </w:pPr>
            <w:r>
              <w:rPr>
                <w:sz w:val="12"/>
              </w:rPr>
              <w:t>BERT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MentalBERT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classification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head</w:t>
            </w:r>
          </w:p>
        </w:tc>
        <w:tc>
          <w:tcPr>
            <w:tcW w:w="1488" w:type="dxa"/>
          </w:tcPr>
          <w:p w14:paraId="4EF937F8">
            <w:pPr>
              <w:pStyle w:val="8"/>
              <w:rPr>
                <w:sz w:val="12"/>
              </w:rPr>
            </w:pPr>
            <w:r>
              <w:rPr>
                <w:sz w:val="12"/>
              </w:rPr>
              <w:t>Class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probabilities</w:t>
            </w:r>
          </w:p>
        </w:tc>
      </w:tr>
      <w:tr w14:paraId="07125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2" w:type="dxa"/>
          </w:tcPr>
          <w:p w14:paraId="224E0C91">
            <w:pPr>
              <w:pStyle w:val="8"/>
              <w:rPr>
                <w:sz w:val="12"/>
              </w:rPr>
            </w:pPr>
            <w:r>
              <w:rPr>
                <w:spacing w:val="-5"/>
                <w:sz w:val="12"/>
              </w:rPr>
              <w:t>XAI</w:t>
            </w:r>
          </w:p>
        </w:tc>
        <w:tc>
          <w:tcPr>
            <w:tcW w:w="2480" w:type="dxa"/>
          </w:tcPr>
          <w:p w14:paraId="1A20B257">
            <w:pPr>
              <w:pStyle w:val="8"/>
              <w:rPr>
                <w:sz w:val="12"/>
              </w:rPr>
            </w:pPr>
            <w:r>
              <w:rPr>
                <w:sz w:val="12"/>
              </w:rPr>
              <w:t>SHAP,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attention,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concept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probing</w:t>
            </w:r>
          </w:p>
        </w:tc>
        <w:tc>
          <w:tcPr>
            <w:tcW w:w="1488" w:type="dxa"/>
          </w:tcPr>
          <w:p w14:paraId="513C7B0B">
            <w:pPr>
              <w:pStyle w:val="8"/>
              <w:rPr>
                <w:sz w:val="12"/>
              </w:rPr>
            </w:pPr>
            <w:r>
              <w:rPr>
                <w:sz w:val="12"/>
              </w:rPr>
              <w:t>Attributions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concepts</w:t>
            </w:r>
          </w:p>
        </w:tc>
      </w:tr>
      <w:tr w14:paraId="380CC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2" w:type="dxa"/>
          </w:tcPr>
          <w:p w14:paraId="726DF516">
            <w:pPr>
              <w:pStyle w:val="8"/>
              <w:rPr>
                <w:sz w:val="12"/>
              </w:rPr>
            </w:pPr>
            <w:r>
              <w:rPr>
                <w:spacing w:val="-4"/>
                <w:sz w:val="12"/>
              </w:rPr>
              <w:t>Audit</w:t>
            </w:r>
          </w:p>
        </w:tc>
        <w:tc>
          <w:tcPr>
            <w:tcW w:w="2480" w:type="dxa"/>
          </w:tcPr>
          <w:p w14:paraId="44D529C3">
            <w:pPr>
              <w:pStyle w:val="8"/>
              <w:rPr>
                <w:sz w:val="12"/>
              </w:rPr>
            </w:pPr>
            <w:r>
              <w:rPr>
                <w:sz w:val="12"/>
              </w:rPr>
              <w:t>Bias,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robustness,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calibration</w:t>
            </w:r>
          </w:p>
        </w:tc>
        <w:tc>
          <w:tcPr>
            <w:tcW w:w="1488" w:type="dxa"/>
          </w:tcPr>
          <w:p w14:paraId="2358A4E2">
            <w:pPr>
              <w:pStyle w:val="8"/>
              <w:rPr>
                <w:sz w:val="12"/>
              </w:rPr>
            </w:pPr>
            <w:r>
              <w:rPr>
                <w:sz w:val="12"/>
              </w:rPr>
              <w:t>Risk/failure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report</w:t>
            </w:r>
          </w:p>
        </w:tc>
      </w:tr>
      <w:tr w14:paraId="6F6CB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2" w:type="dxa"/>
          </w:tcPr>
          <w:p w14:paraId="53DA9554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MLOps</w:t>
            </w:r>
          </w:p>
        </w:tc>
        <w:tc>
          <w:tcPr>
            <w:tcW w:w="2480" w:type="dxa"/>
          </w:tcPr>
          <w:p w14:paraId="73BEF597">
            <w:pPr>
              <w:pStyle w:val="8"/>
              <w:rPr>
                <w:sz w:val="12"/>
              </w:rPr>
            </w:pPr>
            <w:r>
              <w:rPr>
                <w:sz w:val="12"/>
              </w:rPr>
              <w:t>DVC,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MLflow/W&amp;B,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CI/CD,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monitoring</w:t>
            </w:r>
          </w:p>
        </w:tc>
        <w:tc>
          <w:tcPr>
            <w:tcW w:w="1488" w:type="dxa"/>
          </w:tcPr>
          <w:p w14:paraId="1BE3B652">
            <w:pPr>
              <w:pStyle w:val="8"/>
              <w:rPr>
                <w:sz w:val="12"/>
              </w:rPr>
            </w:pPr>
            <w:r>
              <w:rPr>
                <w:sz w:val="12"/>
              </w:rPr>
              <w:t>Versioned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model</w:t>
            </w:r>
          </w:p>
        </w:tc>
      </w:tr>
      <w:tr w14:paraId="4686C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2" w:type="dxa"/>
          </w:tcPr>
          <w:p w14:paraId="64FEB3DE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Deployment</w:t>
            </w:r>
          </w:p>
        </w:tc>
        <w:tc>
          <w:tcPr>
            <w:tcW w:w="2480" w:type="dxa"/>
          </w:tcPr>
          <w:p w14:paraId="2DE2EF54">
            <w:pPr>
              <w:pStyle w:val="8"/>
              <w:rPr>
                <w:sz w:val="12"/>
              </w:rPr>
            </w:pPr>
            <w:r>
              <w:rPr>
                <w:sz w:val="12"/>
              </w:rPr>
              <w:t>ONNX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Runtime,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TFLite,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edge/mobile</w:t>
            </w:r>
          </w:p>
        </w:tc>
        <w:tc>
          <w:tcPr>
            <w:tcW w:w="1488" w:type="dxa"/>
          </w:tcPr>
          <w:p w14:paraId="25755279">
            <w:pPr>
              <w:pStyle w:val="8"/>
              <w:rPr>
                <w:sz w:val="12"/>
              </w:rPr>
            </w:pPr>
            <w:r>
              <w:rPr>
                <w:sz w:val="12"/>
              </w:rPr>
              <w:t>Local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inference</w:t>
            </w:r>
          </w:p>
        </w:tc>
      </w:tr>
    </w:tbl>
    <w:p w14:paraId="7D9FEB6E">
      <w:pPr>
        <w:pStyle w:val="4"/>
        <w:rPr>
          <w:sz w:val="17"/>
        </w:rPr>
      </w:pPr>
    </w:p>
    <w:p w14:paraId="6F04E719">
      <w:pPr>
        <w:pStyle w:val="4"/>
        <w:rPr>
          <w:sz w:val="17"/>
        </w:rPr>
      </w:pPr>
    </w:p>
    <w:p w14:paraId="371C2B31">
      <w:pPr>
        <w:pStyle w:val="4"/>
        <w:rPr>
          <w:sz w:val="17"/>
        </w:rPr>
      </w:pPr>
    </w:p>
    <w:p w14:paraId="2F672F13">
      <w:pPr>
        <w:pStyle w:val="4"/>
        <w:rPr>
          <w:sz w:val="17"/>
        </w:rPr>
      </w:pPr>
    </w:p>
    <w:p w14:paraId="240A7DA1">
      <w:pPr>
        <w:pStyle w:val="4"/>
        <w:rPr>
          <w:sz w:val="17"/>
        </w:rPr>
      </w:pPr>
    </w:p>
    <w:p w14:paraId="15106469">
      <w:pPr>
        <w:pStyle w:val="4"/>
        <w:rPr>
          <w:sz w:val="17"/>
        </w:rPr>
      </w:pPr>
    </w:p>
    <w:p w14:paraId="03D31B85">
      <w:pPr>
        <w:pStyle w:val="4"/>
        <w:spacing w:before="181"/>
        <w:rPr>
          <w:sz w:val="17"/>
        </w:rPr>
      </w:pPr>
    </w:p>
    <w:p w14:paraId="292C82D4">
      <w:pPr>
        <w:pStyle w:val="7"/>
        <w:numPr>
          <w:ilvl w:val="1"/>
          <w:numId w:val="5"/>
        </w:numPr>
        <w:tabs>
          <w:tab w:val="left" w:pos="775"/>
        </w:tabs>
        <w:spacing w:before="1" w:after="0" w:line="240" w:lineRule="auto"/>
        <w:ind w:left="775" w:right="0" w:hanging="163"/>
        <w:jc w:val="left"/>
        <w:rPr>
          <w:rFonts w:ascii="Trebuchet MS"/>
          <w:i/>
          <w:sz w:val="18"/>
        </w:rPr>
      </w:pPr>
      <w:r>
        <w:rPr>
          <w:rFonts w:ascii="Trebuchet MS"/>
          <w:i/>
          <w:w w:val="90"/>
          <w:sz w:val="20"/>
        </w:rPr>
        <w:t>End-to-End</w:t>
      </w:r>
      <w:r>
        <w:rPr>
          <w:rFonts w:ascii="Trebuchet MS"/>
          <w:i/>
          <w:spacing w:val="10"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Processing</w:t>
      </w:r>
    </w:p>
    <w:p w14:paraId="1F79AF7B">
      <w:pPr>
        <w:pStyle w:val="4"/>
        <w:spacing w:before="22" w:line="208" w:lineRule="auto"/>
        <w:ind w:left="612" w:right="1"/>
        <w:jc w:val="both"/>
      </w:pPr>
      <w:r>
        <w:rPr>
          <w:spacing w:val="-6"/>
        </w:rPr>
        <w:t>Preprocessing:</w:t>
      </w:r>
      <w:r>
        <w:rPr>
          <w:spacing w:val="-10"/>
        </w:rPr>
        <w:t xml:space="preserve"> </w:t>
      </w:r>
      <w:r>
        <w:rPr>
          <w:spacing w:val="-6"/>
        </w:rPr>
        <w:t>Take</w:t>
      </w:r>
      <w:r>
        <w:rPr>
          <w:spacing w:val="-10"/>
        </w:rPr>
        <w:t xml:space="preserve"> </w:t>
      </w:r>
      <w:r>
        <w:rPr>
          <w:spacing w:val="-6"/>
        </w:rPr>
        <w:t>an</w:t>
      </w:r>
      <w:r>
        <w:rPr>
          <w:spacing w:val="-9"/>
        </w:rPr>
        <w:t xml:space="preserve"> </w:t>
      </w:r>
      <w:r>
        <w:rPr>
          <w:spacing w:val="-6"/>
        </w:rPr>
        <w:t>input</w:t>
      </w:r>
      <w:r>
        <w:rPr>
          <w:spacing w:val="-10"/>
        </w:rPr>
        <w:t xml:space="preserve"> </w:t>
      </w:r>
      <w:r>
        <w:rPr>
          <w:spacing w:val="-6"/>
        </w:rPr>
        <w:t>document</w:t>
      </w:r>
      <w:r>
        <w:rPr>
          <w:spacing w:val="-10"/>
        </w:rPr>
        <w:t xml:space="preserve"> </w:t>
      </w:r>
      <w:r>
        <w:rPr>
          <w:spacing w:val="-6"/>
        </w:rPr>
        <w:t>x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return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 xml:space="preserve">token </w:t>
      </w:r>
      <w:r>
        <w:rPr>
          <w:w w:val="90"/>
        </w:rPr>
        <w:t>sequence</w:t>
      </w:r>
      <w:r>
        <w:rPr>
          <w:spacing w:val="-10"/>
          <w:w w:val="90"/>
        </w:rPr>
        <w:t xml:space="preserve"> </w:t>
      </w:r>
      <w:r>
        <w:rPr>
          <w:w w:val="90"/>
        </w:rPr>
        <w:t>T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r>
        <w:rPr>
          <w:w w:val="90"/>
        </w:rPr>
        <w:t>{t1,</w:t>
      </w:r>
      <w:r>
        <w:rPr>
          <w:spacing w:val="-9"/>
          <w:w w:val="90"/>
        </w:rPr>
        <w:t xml:space="preserve"> </w:t>
      </w:r>
      <w:r>
        <w:rPr>
          <w:w w:val="90"/>
        </w:rPr>
        <w:t>t2,</w:t>
      </w:r>
      <w:r>
        <w:rPr>
          <w:spacing w:val="-9"/>
          <w:w w:val="90"/>
        </w:rPr>
        <w:t xml:space="preserve"> </w:t>
      </w:r>
      <w:r>
        <w:rPr>
          <w:w w:val="90"/>
        </w:rPr>
        <w:t>…,</w:t>
      </w:r>
      <w:r>
        <w:rPr>
          <w:spacing w:val="-10"/>
          <w:w w:val="90"/>
        </w:rPr>
        <w:t xml:space="preserve"> </w:t>
      </w:r>
      <w:r>
        <w:rPr>
          <w:w w:val="90"/>
        </w:rPr>
        <w:t>tn}.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9"/>
          <w:w w:val="90"/>
        </w:rPr>
        <w:t xml:space="preserve"> </w:t>
      </w:r>
      <w:r>
        <w:rPr>
          <w:w w:val="90"/>
        </w:rPr>
        <w:t>tokenizer</w:t>
      </w:r>
      <w:r>
        <w:rPr>
          <w:spacing w:val="-10"/>
          <w:w w:val="90"/>
        </w:rPr>
        <w:t xml:space="preserve"> </w:t>
      </w:r>
      <w:r>
        <w:rPr>
          <w:w w:val="90"/>
        </w:rPr>
        <w:t>converts</w:t>
      </w:r>
      <w:r>
        <w:rPr>
          <w:spacing w:val="-9"/>
          <w:w w:val="90"/>
        </w:rPr>
        <w:t xml:space="preserve"> </w:t>
      </w:r>
      <w:r>
        <w:rPr>
          <w:w w:val="90"/>
        </w:rPr>
        <w:t>each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token </w:t>
      </w:r>
      <w:r>
        <w:rPr>
          <w:spacing w:val="-6"/>
        </w:rPr>
        <w:t>into</w:t>
      </w:r>
      <w:r>
        <w:rPr>
          <w:spacing w:val="-8"/>
        </w:rPr>
        <w:t xml:space="preserve"> </w:t>
      </w:r>
      <w:r>
        <w:rPr>
          <w:spacing w:val="-6"/>
        </w:rPr>
        <w:t>an</w:t>
      </w:r>
      <w:r>
        <w:rPr>
          <w:spacing w:val="-8"/>
        </w:rPr>
        <w:t xml:space="preserve"> </w:t>
      </w:r>
      <w:r>
        <w:rPr>
          <w:spacing w:val="-6"/>
        </w:rPr>
        <w:t>integer</w:t>
      </w:r>
      <w:r>
        <w:rPr>
          <w:spacing w:val="-8"/>
        </w:rPr>
        <w:t xml:space="preserve"> </w:t>
      </w:r>
      <w:r>
        <w:rPr>
          <w:spacing w:val="-6"/>
        </w:rPr>
        <w:t>identifier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constructs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mask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attention,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transformer</w:t>
      </w:r>
      <w:r>
        <w:rPr>
          <w:spacing w:val="-10"/>
        </w:rPr>
        <w:t xml:space="preserve"> </w:t>
      </w:r>
      <w:r>
        <w:t>converts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"contextual</w:t>
      </w:r>
      <w:r>
        <w:rPr>
          <w:spacing w:val="-10"/>
        </w:rPr>
        <w:t xml:space="preserve"> </w:t>
      </w:r>
      <w:r>
        <w:t>hidden states"</w:t>
      </w:r>
      <w:r>
        <w:rPr>
          <w:spacing w:val="-8"/>
        </w:rPr>
        <w:t xml:space="preserve"> </w:t>
      </w:r>
      <w:r>
        <w:t>H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{h1,</w:t>
      </w:r>
      <w:r>
        <w:rPr>
          <w:spacing w:val="-8"/>
        </w:rPr>
        <w:t xml:space="preserve"> </w:t>
      </w:r>
      <w:r>
        <w:t>h2,</w:t>
      </w:r>
      <w:r>
        <w:rPr>
          <w:spacing w:val="-8"/>
        </w:rPr>
        <w:t xml:space="preserve"> </w:t>
      </w:r>
      <w:r>
        <w:t>…,</w:t>
      </w:r>
      <w:r>
        <w:rPr>
          <w:spacing w:val="-8"/>
        </w:rPr>
        <w:t xml:space="preserve"> </w:t>
      </w:r>
      <w:r>
        <w:t>hn}</w:t>
      </w:r>
      <w:r>
        <w:rPr>
          <w:spacing w:val="-8"/>
        </w:rPr>
        <w:t xml:space="preserve"> </w:t>
      </w:r>
      <w:r>
        <w:t>(a</w:t>
      </w:r>
      <w:r>
        <w:rPr>
          <w:spacing w:val="-8"/>
        </w:rPr>
        <w:t xml:space="preserve"> </w:t>
      </w:r>
      <w:r>
        <w:t>term</w:t>
      </w:r>
      <w:r>
        <w:rPr>
          <w:spacing w:val="-8"/>
        </w:rPr>
        <w:t xml:space="preserve"> </w:t>
      </w:r>
      <w:r>
        <w:t>coined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Google).</w:t>
      </w:r>
      <w:r>
        <w:rPr>
          <w:spacing w:val="-8"/>
        </w:rPr>
        <w:t xml:space="preserve"> </w:t>
      </w:r>
      <w:r>
        <w:t xml:space="preserve">A </w:t>
      </w:r>
      <w:r>
        <w:rPr>
          <w:spacing w:val="-6"/>
        </w:rPr>
        <w:t>classification</w:t>
      </w:r>
      <w:r>
        <w:rPr>
          <w:spacing w:val="-9"/>
        </w:rPr>
        <w:t xml:space="preserve"> </w:t>
      </w:r>
      <w:r>
        <w:rPr>
          <w:spacing w:val="-6"/>
        </w:rPr>
        <w:t>representation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then</w:t>
      </w:r>
      <w:r>
        <w:rPr>
          <w:spacing w:val="-9"/>
        </w:rPr>
        <w:t xml:space="preserve"> </w:t>
      </w:r>
      <w:r>
        <w:rPr>
          <w:spacing w:val="-6"/>
        </w:rPr>
        <w:t>fed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fully</w:t>
      </w:r>
      <w:r>
        <w:rPr>
          <w:spacing w:val="-9"/>
        </w:rPr>
        <w:t xml:space="preserve"> </w:t>
      </w:r>
      <w:r>
        <w:rPr>
          <w:spacing w:val="-6"/>
        </w:rPr>
        <w:t xml:space="preserve">connected </w:t>
      </w:r>
      <w:r>
        <w:t>layer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softmax:</w:t>
      </w:r>
    </w:p>
    <w:p w14:paraId="50A3674D">
      <w:pPr>
        <w:spacing w:before="180" w:line="208" w:lineRule="auto"/>
        <w:ind w:left="165" w:right="947" w:firstLine="0"/>
        <w:jc w:val="both"/>
        <w:rPr>
          <w:sz w:val="18"/>
        </w:rPr>
      </w:pPr>
      <w:r>
        <w:br w:type="column"/>
      </w:r>
      <w:r>
        <w:rPr>
          <w:spacing w:val="-6"/>
          <w:sz w:val="18"/>
        </w:rPr>
        <w:t>SHAP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estimate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token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contributions,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attention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 xml:space="preserve">visualizations </w:t>
      </w:r>
      <w:r>
        <w:rPr>
          <w:sz w:val="18"/>
        </w:rPr>
        <w:t>display a layer/head pattern, and probing experiments check.whether</w:t>
      </w:r>
      <w:r>
        <w:rPr>
          <w:spacing w:val="-5"/>
          <w:sz w:val="18"/>
        </w:rPr>
        <w:t xml:space="preserve"> </w:t>
      </w:r>
      <w:r>
        <w:rPr>
          <w:sz w:val="18"/>
        </w:rPr>
        <w:t>particular</w:t>
      </w:r>
      <w:r>
        <w:rPr>
          <w:spacing w:val="-5"/>
          <w:sz w:val="18"/>
        </w:rPr>
        <w:t xml:space="preserve"> </w:t>
      </w:r>
      <w:r>
        <w:rPr>
          <w:sz w:val="18"/>
        </w:rPr>
        <w:t>concepts</w:t>
      </w:r>
      <w:r>
        <w:rPr>
          <w:spacing w:val="-5"/>
          <w:sz w:val="18"/>
        </w:rPr>
        <w:t xml:space="preserve"> </w:t>
      </w:r>
      <w:r>
        <w:rPr>
          <w:sz w:val="18"/>
        </w:rPr>
        <w:t>show</w:t>
      </w:r>
      <w:r>
        <w:rPr>
          <w:spacing w:val="-5"/>
          <w:sz w:val="18"/>
        </w:rPr>
        <w:t xml:space="preserve"> </w:t>
      </w:r>
      <w:r>
        <w:rPr>
          <w:sz w:val="18"/>
        </w:rPr>
        <w:t>up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hidden </w:t>
      </w:r>
      <w:r>
        <w:rPr>
          <w:spacing w:val="-2"/>
          <w:sz w:val="18"/>
        </w:rPr>
        <w:t>states..</w:t>
      </w:r>
    </w:p>
    <w:p w14:paraId="6ECA73F2">
      <w:pPr>
        <w:pStyle w:val="7"/>
        <w:numPr>
          <w:ilvl w:val="1"/>
          <w:numId w:val="5"/>
        </w:numPr>
        <w:tabs>
          <w:tab w:val="left" w:pos="342"/>
        </w:tabs>
        <w:spacing w:before="131" w:after="0" w:line="231" w:lineRule="exact"/>
        <w:ind w:left="342" w:right="0" w:hanging="193"/>
        <w:jc w:val="left"/>
        <w:rPr>
          <w:rFonts w:ascii="Trebuchet MS"/>
          <w:i/>
          <w:position w:val="-4"/>
          <w:sz w:val="20"/>
        </w:rPr>
      </w:pPr>
      <w:r>
        <w:rPr>
          <w:rFonts w:ascii="Trebuchet MS"/>
          <w:i/>
          <w:w w:val="85"/>
          <w:sz w:val="15"/>
        </w:rPr>
        <w:t>Training</w:t>
      </w:r>
      <w:r>
        <w:rPr>
          <w:rFonts w:ascii="Trebuchet MS"/>
          <w:i/>
          <w:spacing w:val="11"/>
          <w:sz w:val="15"/>
        </w:rPr>
        <w:t xml:space="preserve"> </w:t>
      </w:r>
      <w:r>
        <w:rPr>
          <w:rFonts w:ascii="Trebuchet MS"/>
          <w:i/>
          <w:spacing w:val="-2"/>
          <w:sz w:val="15"/>
        </w:rPr>
        <w:t>Procedure</w:t>
      </w:r>
    </w:p>
    <w:p w14:paraId="1AD3FBBF">
      <w:pPr>
        <w:spacing w:before="6" w:line="223" w:lineRule="auto"/>
        <w:ind w:left="343" w:right="1403" w:firstLine="0"/>
        <w:jc w:val="left"/>
        <w:rPr>
          <w:sz w:val="15"/>
        </w:rPr>
      </w:pPr>
      <w:r>
        <w:rPr>
          <w:spacing w:val="-2"/>
          <w:sz w:val="15"/>
        </w:rPr>
        <w:t>Training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begins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with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a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specific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split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of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the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dataset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>and</w:t>
      </w:r>
      <w:r>
        <w:rPr>
          <w:spacing w:val="-15"/>
          <w:sz w:val="15"/>
        </w:rPr>
        <w:t xml:space="preserve"> </w:t>
      </w:r>
      <w:r>
        <w:rPr>
          <w:spacing w:val="-2"/>
          <w:sz w:val="15"/>
        </w:rPr>
        <w:t xml:space="preserve">a </w:t>
      </w:r>
      <w:r>
        <w:rPr>
          <w:spacing w:val="-4"/>
          <w:sz w:val="15"/>
        </w:rPr>
        <w:t>preprocessing</w:t>
      </w:r>
      <w:r>
        <w:rPr>
          <w:spacing w:val="-13"/>
          <w:sz w:val="15"/>
        </w:rPr>
        <w:t xml:space="preserve"> </w:t>
      </w:r>
      <w:r>
        <w:rPr>
          <w:spacing w:val="-4"/>
          <w:sz w:val="15"/>
        </w:rPr>
        <w:t>configuration</w:t>
      </w:r>
      <w:r>
        <w:rPr>
          <w:spacing w:val="-13"/>
          <w:sz w:val="15"/>
        </w:rPr>
        <w:t xml:space="preserve"> </w:t>
      </w:r>
      <w:r>
        <w:rPr>
          <w:spacing w:val="-4"/>
          <w:sz w:val="15"/>
        </w:rPr>
        <w:t>that</w:t>
      </w:r>
      <w:r>
        <w:rPr>
          <w:spacing w:val="-13"/>
          <w:sz w:val="15"/>
        </w:rPr>
        <w:t xml:space="preserve"> </w:t>
      </w:r>
      <w:r>
        <w:rPr>
          <w:spacing w:val="-4"/>
          <w:sz w:val="15"/>
        </w:rPr>
        <w:t>can</w:t>
      </w:r>
      <w:r>
        <w:rPr>
          <w:spacing w:val="-13"/>
          <w:sz w:val="15"/>
        </w:rPr>
        <w:t xml:space="preserve"> </w:t>
      </w:r>
      <w:r>
        <w:rPr>
          <w:spacing w:val="-4"/>
          <w:sz w:val="15"/>
        </w:rPr>
        <w:t>be</w:t>
      </w:r>
      <w:r>
        <w:rPr>
          <w:spacing w:val="-13"/>
          <w:sz w:val="15"/>
        </w:rPr>
        <w:t xml:space="preserve"> </w:t>
      </w:r>
      <w:r>
        <w:rPr>
          <w:spacing w:val="-4"/>
          <w:sz w:val="15"/>
        </w:rPr>
        <w:t>reproduced</w:t>
      </w:r>
      <w:r>
        <w:rPr>
          <w:spacing w:val="-13"/>
          <w:sz w:val="15"/>
        </w:rPr>
        <w:t xml:space="preserve"> </w:t>
      </w:r>
      <w:r>
        <w:rPr>
          <w:spacing w:val="-4"/>
          <w:sz w:val="15"/>
        </w:rPr>
        <w:t xml:space="preserve">exactly. </w:t>
      </w:r>
      <w:r>
        <w:rPr>
          <w:spacing w:val="-2"/>
          <w:sz w:val="15"/>
        </w:rPr>
        <w:t>The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tokenizer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and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the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model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checkpoint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are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given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version numbers,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then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supervised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fine-tuning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runs,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>with</w:t>
      </w:r>
      <w:r>
        <w:rPr>
          <w:spacing w:val="-16"/>
          <w:sz w:val="15"/>
        </w:rPr>
        <w:t xml:space="preserve"> </w:t>
      </w:r>
      <w:r>
        <w:rPr>
          <w:spacing w:val="-2"/>
          <w:sz w:val="15"/>
        </w:rPr>
        <w:t xml:space="preserve">validation </w:t>
      </w:r>
      <w:r>
        <w:rPr>
          <w:w w:val="90"/>
          <w:sz w:val="15"/>
        </w:rPr>
        <w:t>performance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It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is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checked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following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each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epoch,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and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>then</w:t>
      </w:r>
      <w:r>
        <w:rPr>
          <w:spacing w:val="-1"/>
          <w:w w:val="90"/>
          <w:sz w:val="15"/>
        </w:rPr>
        <w:t xml:space="preserve"> </w:t>
      </w:r>
      <w:r>
        <w:rPr>
          <w:w w:val="90"/>
          <w:sz w:val="15"/>
        </w:rPr>
        <w:t xml:space="preserve">the </w:t>
      </w:r>
      <w:r>
        <w:rPr>
          <w:sz w:val="15"/>
        </w:rPr>
        <w:t>best</w:t>
      </w:r>
      <w:r>
        <w:rPr>
          <w:spacing w:val="-2"/>
          <w:sz w:val="15"/>
        </w:rPr>
        <w:t xml:space="preserve"> </w:t>
      </w:r>
      <w:r>
        <w:rPr>
          <w:sz w:val="15"/>
        </w:rPr>
        <w:t>checkpoint</w:t>
      </w:r>
      <w:r>
        <w:rPr>
          <w:spacing w:val="-2"/>
          <w:sz w:val="15"/>
        </w:rPr>
        <w:t xml:space="preserve"> </w:t>
      </w:r>
      <w:r>
        <w:rPr>
          <w:sz w:val="15"/>
        </w:rPr>
        <w:t>is</w:t>
      </w:r>
      <w:r>
        <w:rPr>
          <w:spacing w:val="-2"/>
          <w:sz w:val="15"/>
        </w:rPr>
        <w:t xml:space="preserve"> </w:t>
      </w:r>
      <w:r>
        <w:rPr>
          <w:sz w:val="15"/>
        </w:rPr>
        <w:t>selected.</w:t>
      </w:r>
    </w:p>
    <w:p w14:paraId="7AD63361">
      <w:pPr>
        <w:spacing w:before="0" w:line="175" w:lineRule="exact"/>
        <w:ind w:left="343" w:right="0" w:firstLine="0"/>
        <w:jc w:val="left"/>
        <w:rPr>
          <w:sz w:val="15"/>
        </w:rPr>
      </w:pPr>
      <w:r>
        <w:rPr>
          <w:w w:val="90"/>
          <w:sz w:val="15"/>
        </w:rPr>
        <w:t>using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a</w:t>
      </w:r>
      <w:r>
        <w:rPr>
          <w:spacing w:val="-3"/>
          <w:w w:val="90"/>
          <w:sz w:val="15"/>
        </w:rPr>
        <w:t xml:space="preserve"> </w:t>
      </w:r>
      <w:r>
        <w:rPr>
          <w:w w:val="90"/>
          <w:sz w:val="15"/>
        </w:rPr>
        <w:t>safety-relevant</w:t>
      </w:r>
      <w:r>
        <w:rPr>
          <w:spacing w:val="-3"/>
          <w:w w:val="90"/>
          <w:sz w:val="15"/>
        </w:rPr>
        <w:t xml:space="preserve"> </w:t>
      </w:r>
      <w:r>
        <w:rPr>
          <w:w w:val="90"/>
          <w:sz w:val="15"/>
        </w:rPr>
        <w:t>metric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—</w:t>
      </w:r>
      <w:r>
        <w:rPr>
          <w:spacing w:val="-3"/>
          <w:w w:val="90"/>
          <w:sz w:val="15"/>
        </w:rPr>
        <w:t xml:space="preserve"> </w:t>
      </w:r>
      <w:r>
        <w:rPr>
          <w:w w:val="90"/>
          <w:sz w:val="15"/>
        </w:rPr>
        <w:t>macro-F1</w:t>
      </w:r>
      <w:r>
        <w:rPr>
          <w:spacing w:val="-3"/>
          <w:w w:val="90"/>
          <w:sz w:val="15"/>
        </w:rPr>
        <w:t xml:space="preserve"> </w:t>
      </w:r>
      <w:r>
        <w:rPr>
          <w:w w:val="90"/>
          <w:sz w:val="15"/>
        </w:rPr>
        <w:t>or</w:t>
      </w:r>
      <w:r>
        <w:rPr>
          <w:spacing w:val="-4"/>
          <w:w w:val="90"/>
          <w:sz w:val="15"/>
        </w:rPr>
        <w:t xml:space="preserve"> </w:t>
      </w:r>
      <w:r>
        <w:rPr>
          <w:w w:val="90"/>
          <w:sz w:val="15"/>
        </w:rPr>
        <w:t>high-risk</w:t>
      </w:r>
      <w:r>
        <w:rPr>
          <w:spacing w:val="-3"/>
          <w:w w:val="90"/>
          <w:sz w:val="15"/>
        </w:rPr>
        <w:t xml:space="preserve"> </w:t>
      </w:r>
      <w:r>
        <w:rPr>
          <w:spacing w:val="-2"/>
          <w:w w:val="90"/>
          <w:sz w:val="15"/>
        </w:rPr>
        <w:t>recall</w:t>
      </w:r>
    </w:p>
    <w:p w14:paraId="1DAE6A88">
      <w:pPr>
        <w:spacing w:before="11"/>
        <w:ind w:left="343" w:right="0" w:firstLine="0"/>
        <w:jc w:val="left"/>
        <w:rPr>
          <w:sz w:val="15"/>
        </w:rPr>
      </w:pPr>
      <w:r>
        <w:rPr>
          <w:sz w:val="15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3855085</wp:posOffset>
                </wp:positionH>
                <wp:positionV relativeFrom="paragraph">
                  <wp:posOffset>253365</wp:posOffset>
                </wp:positionV>
                <wp:extent cx="3263265" cy="1766570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265" cy="1766570"/>
                          <a:chOff x="0" y="0"/>
                          <a:chExt cx="3263265" cy="176657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908"/>
                            <a:ext cx="3182548" cy="1572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0932" y="6362"/>
                            <a:ext cx="32258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1752600">
                                <a:moveTo>
                                  <a:pt x="3225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1752600"/>
                                </a:lnTo>
                                <a:lnTo>
                                  <a:pt x="3225800" y="1752600"/>
                                </a:lnTo>
                                <a:lnTo>
                                  <a:pt x="3225800" y="231140"/>
                                </a:lnTo>
                                <a:close/>
                              </a:path>
                              <a:path w="3225800" h="1752600">
                                <a:moveTo>
                                  <a:pt x="322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225800" y="104140"/>
                                </a:lnTo>
                                <a:lnTo>
                                  <a:pt x="322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932" y="6350"/>
                            <a:ext cx="32258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1752600">
                                <a:moveTo>
                                  <a:pt x="0" y="1752600"/>
                                </a:moveTo>
                                <a:lnTo>
                                  <a:pt x="3225800" y="1752600"/>
                                </a:lnTo>
                                <a:lnTo>
                                  <a:pt x="322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3263265" cy="176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3962A">
                              <w:pPr>
                                <w:spacing w:before="24"/>
                                <w:ind w:left="1017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VI. TRAINING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AND VALIDATION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55pt;margin-top:19.95pt;height:139.1pt;width:256.95pt;mso-position-horizontal-relative:page;z-index:-251642880;mso-width-relative:page;mso-height-relative:page;" coordsize="3263265,1766570" o:gfxdata="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YHtzf87M8YshAAAA&#10;AADAB15B6gh9cEIW3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">
                <o:lock v:ext="edit" aspectratio="f"/>
                <v:shape id="Image 35" o:spid="_x0000_s1026" o:spt="75" type="#_x0000_t75" style="position:absolute;left:0;top:193908;height:1572217;width:3182548;" filled="f" o:preferrelative="t" stroked="f" coordsize="21600,21600" o:gfxdata="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iv9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36" o:spid="_x0000_s1026" o:spt="100" style="position:absolute;left:30932;top:6362;height:1752600;width:3225800;" fillcolor="#FFFFFF" filled="t" stroked="f" coordsize="3225800,1752600" o:gfxdata="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kyR74A&#10;AADbAAAADwAAAAAAAAABACAAAAAiAAAAZHJzL2Rvd25yZXYueG1sUEsBAhQAFAAAAAgAh07iQDMv&#10;BZ47AAAAOQAAABAAAAAAAAAAAQAgAAAADQEAAGRycy9zaGFwZXhtbC54bWxQSwUGAAAAAAYABgBb&#10;AQAAtwMAAAAA&#10;" path="m3225800,231140l0,231140,0,1752600,3225800,1752600,3225800,231140xem3225800,0l0,0,0,104140,3225800,104140,3225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30932;top:6350;height:1752600;width:3225800;" filled="f" stroked="t" coordsize="3225800,1752600" o:gfxdata="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A+1wvQAA&#10;ANsAAAAPAAAAAAAAAAEAIAAAACIAAABkcnMvZG93bnJldi54bWxQSwECFAAUAAAACACHTuJAMy8F&#10;njsAAAA5AAAAEAAAAAAAAAABACAAAAAMAQAAZHJzL3NoYXBleG1sLnhtbFBLBQYAAAAABgAGAFsB&#10;AAC2AwAAAAA=&#10;" path="m0,1752600l3225800,1752600,3225800,0,0,0,0,17526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0;top:0;height:1766570;width:326326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93962A">
                        <w:pPr>
                          <w:spacing w:before="24"/>
                          <w:ind w:left="1017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VI. TRAINING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AND VALIDATION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PROCEDURE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w w:val="85"/>
          <w:sz w:val="15"/>
        </w:rPr>
        <w:t>—</w:t>
      </w:r>
      <w:r>
        <w:rPr>
          <w:spacing w:val="-3"/>
          <w:w w:val="85"/>
          <w:sz w:val="15"/>
        </w:rPr>
        <w:t xml:space="preserve"> </w:t>
      </w:r>
      <w:r>
        <w:rPr>
          <w:w w:val="85"/>
          <w:sz w:val="15"/>
        </w:rPr>
        <w:t>not</w:t>
      </w:r>
      <w:r>
        <w:rPr>
          <w:spacing w:val="-3"/>
          <w:w w:val="85"/>
          <w:sz w:val="15"/>
        </w:rPr>
        <w:t xml:space="preserve"> </w:t>
      </w:r>
      <w:r>
        <w:rPr>
          <w:w w:val="85"/>
          <w:sz w:val="15"/>
        </w:rPr>
        <w:t>just</w:t>
      </w:r>
      <w:r>
        <w:rPr>
          <w:spacing w:val="-3"/>
          <w:w w:val="85"/>
          <w:sz w:val="15"/>
        </w:rPr>
        <w:t xml:space="preserve"> </w:t>
      </w:r>
      <w:r>
        <w:rPr>
          <w:spacing w:val="-2"/>
          <w:w w:val="85"/>
          <w:sz w:val="15"/>
        </w:rPr>
        <w:t>accuracy.</w:t>
      </w:r>
    </w:p>
    <w:p w14:paraId="152F8531">
      <w:pPr>
        <w:pStyle w:val="4"/>
        <w:spacing w:before="136"/>
      </w:pPr>
    </w:p>
    <w:tbl>
      <w:tblPr>
        <w:tblStyle w:val="3"/>
        <w:tblW w:w="0" w:type="auto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9"/>
        <w:gridCol w:w="2388"/>
        <w:gridCol w:w="2134"/>
      </w:tblGrid>
      <w:tr w14:paraId="15F1A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4F4F4"/>
          </w:tcPr>
          <w:p w14:paraId="7500E8F8">
            <w:pPr>
              <w:pStyle w:val="8"/>
              <w:ind w:left="14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Step</w:t>
            </w:r>
          </w:p>
        </w:tc>
        <w:tc>
          <w:tcPr>
            <w:tcW w:w="2388" w:type="dxa"/>
            <w:shd w:val="clear" w:color="auto" w:fill="F4F4F4"/>
          </w:tcPr>
          <w:p w14:paraId="729ED545">
            <w:pPr>
              <w:pStyle w:val="8"/>
              <w:ind w:left="6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Procedure</w:t>
            </w:r>
          </w:p>
        </w:tc>
        <w:tc>
          <w:tcPr>
            <w:tcW w:w="2134" w:type="dxa"/>
            <w:shd w:val="clear" w:color="auto" w:fill="F4F4F4"/>
          </w:tcPr>
          <w:p w14:paraId="64DA3182">
            <w:pPr>
              <w:pStyle w:val="8"/>
              <w:ind w:left="5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Validation</w:t>
            </w:r>
            <w:r>
              <w:rPr>
                <w:rFonts w:ascii="Arial"/>
                <w:b/>
                <w:spacing w:val="18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Check</w:t>
            </w:r>
          </w:p>
        </w:tc>
      </w:tr>
      <w:tr w14:paraId="22D8B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0B7F626F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1</w:t>
            </w:r>
          </w:p>
        </w:tc>
        <w:tc>
          <w:tcPr>
            <w:tcW w:w="2388" w:type="dxa"/>
            <w:shd w:val="clear" w:color="auto" w:fill="FFFFFF"/>
          </w:tcPr>
          <w:p w14:paraId="75253C7C">
            <w:pPr>
              <w:pStyle w:val="8"/>
              <w:rPr>
                <w:sz w:val="12"/>
              </w:rPr>
            </w:pPr>
            <w:r>
              <w:rPr>
                <w:sz w:val="12"/>
              </w:rPr>
              <w:t>Load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governed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dataset</w:t>
            </w:r>
          </w:p>
        </w:tc>
        <w:tc>
          <w:tcPr>
            <w:tcW w:w="2134" w:type="dxa"/>
            <w:shd w:val="clear" w:color="auto" w:fill="FFFFFF"/>
          </w:tcPr>
          <w:p w14:paraId="6EE1C601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Missing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values,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duplicates</w:t>
            </w:r>
          </w:p>
        </w:tc>
      </w:tr>
      <w:tr w14:paraId="6A7FB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31FCB7D2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2</w:t>
            </w:r>
          </w:p>
        </w:tc>
        <w:tc>
          <w:tcPr>
            <w:tcW w:w="2388" w:type="dxa"/>
            <w:shd w:val="clear" w:color="auto" w:fill="FFFFFF"/>
          </w:tcPr>
          <w:p w14:paraId="5E4C033D">
            <w:pPr>
              <w:pStyle w:val="8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80/10/10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split</w:t>
            </w:r>
          </w:p>
        </w:tc>
        <w:tc>
          <w:tcPr>
            <w:tcW w:w="2134" w:type="dxa"/>
            <w:shd w:val="clear" w:color="auto" w:fill="FFFFFF"/>
          </w:tcPr>
          <w:p w14:paraId="50D8C6B1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No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leakage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across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partitions</w:t>
            </w:r>
          </w:p>
        </w:tc>
      </w:tr>
      <w:tr w14:paraId="3F90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26469A5E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3</w:t>
            </w:r>
          </w:p>
        </w:tc>
        <w:tc>
          <w:tcPr>
            <w:tcW w:w="2388" w:type="dxa"/>
            <w:shd w:val="clear" w:color="auto" w:fill="FFFFFF"/>
          </w:tcPr>
          <w:p w14:paraId="5D5CAAB6">
            <w:pPr>
              <w:pStyle w:val="8"/>
              <w:rPr>
                <w:sz w:val="12"/>
              </w:rPr>
            </w:pPr>
            <w:r>
              <w:rPr>
                <w:sz w:val="12"/>
              </w:rPr>
              <w:t>Tokenize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text</w:t>
            </w:r>
          </w:p>
        </w:tc>
        <w:tc>
          <w:tcPr>
            <w:tcW w:w="2134" w:type="dxa"/>
            <w:shd w:val="clear" w:color="auto" w:fill="FFFFFF"/>
          </w:tcPr>
          <w:p w14:paraId="08072637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Sequence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length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statistics</w:t>
            </w:r>
          </w:p>
        </w:tc>
      </w:tr>
      <w:tr w14:paraId="33659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22404E33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4</w:t>
            </w:r>
          </w:p>
        </w:tc>
        <w:tc>
          <w:tcPr>
            <w:tcW w:w="2388" w:type="dxa"/>
            <w:shd w:val="clear" w:color="auto" w:fill="FFFFFF"/>
          </w:tcPr>
          <w:p w14:paraId="642B61E0">
            <w:pPr>
              <w:pStyle w:val="8"/>
              <w:rPr>
                <w:sz w:val="12"/>
              </w:rPr>
            </w:pPr>
            <w:r>
              <w:rPr>
                <w:sz w:val="12"/>
              </w:rPr>
              <w:t>Fine-tune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transformer</w:t>
            </w:r>
          </w:p>
        </w:tc>
        <w:tc>
          <w:tcPr>
            <w:tcW w:w="2134" w:type="dxa"/>
            <w:shd w:val="clear" w:color="auto" w:fill="FFFFFF"/>
          </w:tcPr>
          <w:p w14:paraId="3A6CE97A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Loss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macro-</w:t>
            </w:r>
            <w:r>
              <w:rPr>
                <w:spacing w:val="-5"/>
                <w:sz w:val="12"/>
              </w:rPr>
              <w:t>F1</w:t>
            </w:r>
          </w:p>
        </w:tc>
      </w:tr>
      <w:tr w14:paraId="3B437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2094F95B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5</w:t>
            </w:r>
          </w:p>
        </w:tc>
        <w:tc>
          <w:tcPr>
            <w:tcW w:w="2388" w:type="dxa"/>
            <w:shd w:val="clear" w:color="auto" w:fill="FFFFFF"/>
          </w:tcPr>
          <w:p w14:paraId="25446A31">
            <w:pPr>
              <w:pStyle w:val="8"/>
              <w:rPr>
                <w:sz w:val="12"/>
              </w:rPr>
            </w:pPr>
            <w:r>
              <w:rPr>
                <w:sz w:val="12"/>
              </w:rPr>
              <w:t>Select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checkpoint</w:t>
            </w:r>
          </w:p>
        </w:tc>
        <w:tc>
          <w:tcPr>
            <w:tcW w:w="2134" w:type="dxa"/>
            <w:shd w:val="clear" w:color="auto" w:fill="FFFFFF"/>
          </w:tcPr>
          <w:p w14:paraId="0D492A1C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Validation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high-risk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recall</w:t>
            </w:r>
          </w:p>
        </w:tc>
      </w:tr>
      <w:tr w14:paraId="65FF4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3A9A6D78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6</w:t>
            </w:r>
          </w:p>
        </w:tc>
        <w:tc>
          <w:tcPr>
            <w:tcW w:w="2388" w:type="dxa"/>
            <w:shd w:val="clear" w:color="auto" w:fill="FFFFFF"/>
          </w:tcPr>
          <w:p w14:paraId="1699047A">
            <w:pPr>
              <w:pStyle w:val="8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XAI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  <w:tc>
          <w:tcPr>
            <w:tcW w:w="2134" w:type="dxa"/>
            <w:shd w:val="clear" w:color="auto" w:fill="FFFFFF"/>
          </w:tcPr>
          <w:p w14:paraId="4D23315B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Attribution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stability</w:t>
            </w:r>
          </w:p>
        </w:tc>
      </w:tr>
      <w:tr w14:paraId="013D2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711E8DED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7</w:t>
            </w:r>
          </w:p>
        </w:tc>
        <w:tc>
          <w:tcPr>
            <w:tcW w:w="2388" w:type="dxa"/>
            <w:shd w:val="clear" w:color="auto" w:fill="FFFFFF"/>
          </w:tcPr>
          <w:p w14:paraId="72574E98">
            <w:pPr>
              <w:pStyle w:val="8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z w:val="12"/>
              </w:rPr>
              <w:t>robustness/fairness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  <w:tc>
          <w:tcPr>
            <w:tcW w:w="2134" w:type="dxa"/>
            <w:shd w:val="clear" w:color="auto" w:fill="FFFFFF"/>
          </w:tcPr>
          <w:p w14:paraId="5386C4D1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Failure-rate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comparison</w:t>
            </w:r>
          </w:p>
        </w:tc>
      </w:tr>
      <w:tr w14:paraId="0F165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35E2EA50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8</w:t>
            </w:r>
          </w:p>
        </w:tc>
        <w:tc>
          <w:tcPr>
            <w:tcW w:w="2388" w:type="dxa"/>
            <w:shd w:val="clear" w:color="auto" w:fill="FFFFFF"/>
          </w:tcPr>
          <w:p w14:paraId="43EA4F92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Compress/export</w:t>
            </w:r>
          </w:p>
        </w:tc>
        <w:tc>
          <w:tcPr>
            <w:tcW w:w="2134" w:type="dxa"/>
            <w:shd w:val="clear" w:color="auto" w:fill="FFFFFF"/>
          </w:tcPr>
          <w:p w14:paraId="1DA386F4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Accuracy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latency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retention</w:t>
            </w:r>
          </w:p>
        </w:tc>
      </w:tr>
      <w:tr w14:paraId="56CED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559" w:type="dxa"/>
            <w:shd w:val="clear" w:color="auto" w:fill="FFFFFF"/>
          </w:tcPr>
          <w:p w14:paraId="2A41623E">
            <w:pPr>
              <w:pStyle w:val="8"/>
              <w:rPr>
                <w:sz w:val="12"/>
              </w:rPr>
            </w:pPr>
            <w:r>
              <w:rPr>
                <w:spacing w:val="-10"/>
                <w:sz w:val="12"/>
              </w:rPr>
              <w:t>9</w:t>
            </w:r>
          </w:p>
        </w:tc>
        <w:tc>
          <w:tcPr>
            <w:tcW w:w="2388" w:type="dxa"/>
            <w:shd w:val="clear" w:color="auto" w:fill="FFFFFF"/>
          </w:tcPr>
          <w:p w14:paraId="29371EEC">
            <w:pPr>
              <w:pStyle w:val="8"/>
              <w:rPr>
                <w:sz w:val="12"/>
              </w:rPr>
            </w:pPr>
            <w:r>
              <w:rPr>
                <w:sz w:val="12"/>
              </w:rPr>
              <w:t>Register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deploy</w:t>
            </w:r>
          </w:p>
        </w:tc>
        <w:tc>
          <w:tcPr>
            <w:tcW w:w="2134" w:type="dxa"/>
            <w:shd w:val="clear" w:color="auto" w:fill="FFFFFF"/>
          </w:tcPr>
          <w:p w14:paraId="6AF244CC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Model/version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traceability</w:t>
            </w:r>
          </w:p>
        </w:tc>
      </w:tr>
    </w:tbl>
    <w:p w14:paraId="733D8AD8">
      <w:pPr>
        <w:pStyle w:val="4"/>
        <w:rPr>
          <w:sz w:val="15"/>
        </w:rPr>
      </w:pPr>
    </w:p>
    <w:p w14:paraId="72B71704">
      <w:pPr>
        <w:pStyle w:val="4"/>
        <w:rPr>
          <w:sz w:val="15"/>
        </w:rPr>
      </w:pPr>
    </w:p>
    <w:p w14:paraId="4C3F7DA7">
      <w:pPr>
        <w:pStyle w:val="4"/>
        <w:spacing w:before="66"/>
        <w:rPr>
          <w:sz w:val="15"/>
        </w:rPr>
      </w:pPr>
    </w:p>
    <w:p w14:paraId="476C113B">
      <w:pPr>
        <w:spacing w:before="0"/>
        <w:ind w:left="3214" w:right="0" w:firstLine="0"/>
        <w:jc w:val="left"/>
        <w:rPr>
          <w:sz w:val="9"/>
        </w:rPr>
      </w:pPr>
      <w:r>
        <w:rPr>
          <w:spacing w:val="-2"/>
          <w:sz w:val="9"/>
        </w:rPr>
        <w:t>Model/version</w:t>
      </w:r>
      <w:r>
        <w:rPr>
          <w:spacing w:val="6"/>
          <w:sz w:val="9"/>
        </w:rPr>
        <w:t xml:space="preserve"> </w:t>
      </w:r>
      <w:r>
        <w:rPr>
          <w:spacing w:val="-2"/>
          <w:sz w:val="9"/>
        </w:rPr>
        <w:t>traceability</w:t>
      </w:r>
    </w:p>
    <w:p w14:paraId="3E7D3944">
      <w:pPr>
        <w:pStyle w:val="4"/>
        <w:spacing w:before="42"/>
        <w:rPr>
          <w:sz w:val="9"/>
        </w:rPr>
      </w:pPr>
    </w:p>
    <w:p w14:paraId="6F45548B">
      <w:pPr>
        <w:pStyle w:val="4"/>
        <w:spacing w:line="194" w:lineRule="auto"/>
        <w:ind w:left="165" w:right="455"/>
        <w:jc w:val="both"/>
      </w:pP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K-class</w:t>
      </w:r>
      <w:r>
        <w:rPr>
          <w:spacing w:val="-9"/>
        </w:rPr>
        <w:t xml:space="preserve"> </w:t>
      </w:r>
      <w:r>
        <w:rPr>
          <w:spacing w:val="-6"/>
        </w:rPr>
        <w:t>problem,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basic</w:t>
      </w:r>
      <w:r>
        <w:rPr>
          <w:spacing w:val="-9"/>
        </w:rPr>
        <w:t xml:space="preserve"> </w:t>
      </w:r>
      <w:r>
        <w:rPr>
          <w:spacing w:val="-6"/>
        </w:rPr>
        <w:t>optimization</w:t>
      </w:r>
      <w:r>
        <w:rPr>
          <w:spacing w:val="-10"/>
        </w:rPr>
        <w:t xml:space="preserve"> </w:t>
      </w:r>
      <w:r>
        <w:rPr>
          <w:spacing w:val="-6"/>
        </w:rPr>
        <w:t>goal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K</w:t>
      </w:r>
      <w:r>
        <w:rPr>
          <w:spacing w:val="-10"/>
        </w:rPr>
        <w:t xml:space="preserve"> </w:t>
      </w:r>
      <w:r>
        <w:rPr>
          <w:spacing w:val="-6"/>
        </w:rPr>
        <w:t xml:space="preserve">class </w:t>
      </w:r>
      <w:r>
        <w:rPr>
          <w:spacing w:val="-2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cross-entropy</w:t>
      </w:r>
      <w:r>
        <w:rPr>
          <w:spacing w:val="-13"/>
        </w:rPr>
        <w:t xml:space="preserve"> </w:t>
      </w:r>
      <w:r>
        <w:rPr>
          <w:spacing w:val="-2"/>
        </w:rPr>
        <w:t>loss.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one-hot</w:t>
      </w:r>
      <w:r>
        <w:rPr>
          <w:spacing w:val="-13"/>
        </w:rPr>
        <w:t xml:space="preserve"> </w:t>
      </w:r>
      <w:r>
        <w:rPr>
          <w:spacing w:val="-2"/>
        </w:rPr>
        <w:t xml:space="preserve">target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p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predicted</w:t>
      </w:r>
      <w:r>
        <w:rPr>
          <w:spacing w:val="-10"/>
        </w:rPr>
        <w:t xml:space="preserve"> </w:t>
      </w:r>
      <w:r>
        <w:rPr>
          <w:spacing w:val="-4"/>
        </w:rPr>
        <w:t>probability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class</w:t>
      </w:r>
      <w:r>
        <w:rPr>
          <w:spacing w:val="-10"/>
        </w:rPr>
        <w:t xml:space="preserve"> </w:t>
      </w:r>
      <w:r>
        <w:rPr>
          <w:spacing w:val="-4"/>
        </w:rPr>
        <w:t>i,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loss</w:t>
      </w:r>
      <w:r>
        <w:rPr>
          <w:spacing w:val="-10"/>
        </w:rPr>
        <w:t xml:space="preserve"> </w:t>
      </w:r>
      <w:r>
        <w:rPr>
          <w:spacing w:val="-4"/>
        </w:rPr>
        <w:t>over</w:t>
      </w:r>
      <w:r>
        <w:rPr>
          <w:spacing w:val="-10"/>
        </w:rPr>
        <w:t xml:space="preserve"> </w:t>
      </w:r>
      <w:r>
        <w:rPr>
          <w:spacing w:val="-4"/>
        </w:rPr>
        <w:t xml:space="preserve">N </w:t>
      </w:r>
      <w:r>
        <w:t>samples</w:t>
      </w:r>
      <w:r>
        <w:rPr>
          <w:spacing w:val="-10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to:</w:t>
      </w:r>
    </w:p>
    <w:p w14:paraId="7CD7E826">
      <w:pPr>
        <w:pStyle w:val="4"/>
        <w:spacing w:before="33"/>
      </w:pPr>
    </w:p>
    <w:p w14:paraId="5B232C84">
      <w:pPr>
        <w:pStyle w:val="4"/>
        <w:tabs>
          <w:tab w:val="left" w:pos="4874"/>
        </w:tabs>
        <w:ind w:left="1176"/>
      </w:pPr>
      <w:r>
        <w:rPr>
          <w:w w:val="85"/>
        </w:rPr>
        <w:t>LCE</w:t>
      </w:r>
      <w:r>
        <w:rPr>
          <w:spacing w:val="-12"/>
          <w:w w:val="85"/>
        </w:rPr>
        <w:t xml:space="preserve"> </w:t>
      </w:r>
      <w:r>
        <w:rPr>
          <w:w w:val="85"/>
        </w:rPr>
        <w:t>=</w:t>
      </w:r>
      <w:r>
        <w:rPr>
          <w:spacing w:val="-11"/>
          <w:w w:val="85"/>
        </w:rPr>
        <w:t xml:space="preserve"> </w:t>
      </w:r>
      <w:r>
        <w:rPr>
          <w:w w:val="85"/>
        </w:rPr>
        <w:t>−(1⁄N)</w:t>
      </w:r>
      <w:r>
        <w:rPr>
          <w:spacing w:val="-11"/>
          <w:w w:val="85"/>
        </w:rPr>
        <w:t xml:space="preserve"> </w:t>
      </w:r>
      <w:r>
        <w:rPr>
          <w:rFonts w:ascii="Lucida Sans Unicode" w:hAnsi="Lucida Sans Unicode"/>
          <w:w w:val="85"/>
        </w:rPr>
        <w:t>Σ</w:t>
      </w:r>
      <w:r>
        <w:rPr>
          <w:w w:val="85"/>
        </w:rPr>
        <w:t>n</w:t>
      </w:r>
      <w:r>
        <w:rPr>
          <w:spacing w:val="-11"/>
          <w:w w:val="85"/>
        </w:rPr>
        <w:t xml:space="preserve"> </w:t>
      </w:r>
      <w:r>
        <w:rPr>
          <w:rFonts w:ascii="Lucida Sans Unicode" w:hAnsi="Lucida Sans Unicode"/>
          <w:w w:val="85"/>
        </w:rPr>
        <w:t>Σ</w:t>
      </w:r>
      <w:r>
        <w:rPr>
          <w:w w:val="85"/>
        </w:rPr>
        <w:t>k</w:t>
      </w:r>
      <w:r>
        <w:rPr>
          <w:spacing w:val="-11"/>
          <w:w w:val="85"/>
        </w:rPr>
        <w:t xml:space="preserve"> </w:t>
      </w:r>
      <w:r>
        <w:rPr>
          <w:w w:val="85"/>
        </w:rPr>
        <w:t>y(n,k)</w:t>
      </w:r>
      <w:r>
        <w:rPr>
          <w:spacing w:val="-12"/>
          <w:w w:val="85"/>
        </w:rPr>
        <w:t xml:space="preserve"> </w:t>
      </w:r>
      <w:r>
        <w:rPr>
          <w:w w:val="85"/>
        </w:rPr>
        <w:t>log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p(n,k)</w:t>
      </w:r>
      <w:r>
        <w:tab/>
      </w:r>
      <w:r>
        <w:rPr>
          <w:spacing w:val="-4"/>
          <w:w w:val="95"/>
        </w:rPr>
        <w:t>(10)</w:t>
      </w:r>
    </w:p>
    <w:p w14:paraId="4408B9AF">
      <w:pPr>
        <w:pStyle w:val="4"/>
        <w:spacing w:before="121" w:line="208" w:lineRule="auto"/>
        <w:ind w:left="165" w:right="240"/>
      </w:pPr>
      <w:r>
        <w:t>Class</w:t>
      </w:r>
      <w:r>
        <w:rPr>
          <w:spacing w:val="-13"/>
        </w:rPr>
        <w:t xml:space="preserve"> </w:t>
      </w:r>
      <w:r>
        <w:t>weighting</w:t>
      </w:r>
      <w:r>
        <w:rPr>
          <w:spacing w:val="-13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done</w:t>
      </w:r>
      <w:r>
        <w:rPr>
          <w:spacing w:val="-13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risk</w:t>
      </w:r>
      <w:r>
        <w:rPr>
          <w:spacing w:val="-13"/>
        </w:rPr>
        <w:t xml:space="preserve"> </w:t>
      </w:r>
      <w:r>
        <w:t>categories</w:t>
      </w:r>
      <w:r>
        <w:rPr>
          <w:spacing w:val="-13"/>
        </w:rPr>
        <w:t xml:space="preserve"> </w:t>
      </w:r>
      <w:r>
        <w:t xml:space="preserve">are </w:t>
      </w:r>
      <w:r>
        <w:rPr>
          <w:spacing w:val="-4"/>
        </w:rPr>
        <w:t>skewed,</w:t>
      </w:r>
      <w:r>
        <w:rPr>
          <w:spacing w:val="-8"/>
        </w:rPr>
        <w:t xml:space="preserve"> </w:t>
      </w:r>
      <w:r>
        <w:rPr>
          <w:spacing w:val="-4"/>
        </w:rPr>
        <w:t>but</w:t>
      </w:r>
      <w:r>
        <w:rPr>
          <w:spacing w:val="-8"/>
        </w:rPr>
        <w:t xml:space="preserve"> </w:t>
      </w:r>
      <w:r>
        <w:rPr>
          <w:spacing w:val="-4"/>
        </w:rPr>
        <w:t>it</w:t>
      </w:r>
      <w:r>
        <w:rPr>
          <w:spacing w:val="-8"/>
        </w:rPr>
        <w:t xml:space="preserve"> </w:t>
      </w:r>
      <w:r>
        <w:rPr>
          <w:spacing w:val="-4"/>
        </w:rPr>
        <w:t>should</w:t>
      </w:r>
      <w:r>
        <w:rPr>
          <w:spacing w:val="-8"/>
        </w:rPr>
        <w:t xml:space="preserve"> </w:t>
      </w:r>
      <w:r>
        <w:rPr>
          <w:spacing w:val="-4"/>
        </w:rPr>
        <w:t>be</w:t>
      </w:r>
      <w:r>
        <w:rPr>
          <w:spacing w:val="-8"/>
        </w:rPr>
        <w:t xml:space="preserve"> </w:t>
      </w:r>
      <w:r>
        <w:rPr>
          <w:spacing w:val="-4"/>
        </w:rPr>
        <w:t>optimized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validation</w:t>
      </w:r>
      <w:r>
        <w:rPr>
          <w:spacing w:val="-8"/>
        </w:rPr>
        <w:t xml:space="preserve"> </w:t>
      </w:r>
      <w:r>
        <w:rPr>
          <w:spacing w:val="-4"/>
        </w:rPr>
        <w:t xml:space="preserve">data </w:t>
      </w:r>
      <w:r>
        <w:t>and</w:t>
      </w:r>
      <w:r>
        <w:rPr>
          <w:spacing w:val="-16"/>
        </w:rPr>
        <w:t xml:space="preserve"> </w:t>
      </w:r>
      <w:r>
        <w:t>documented</w:t>
      </w:r>
      <w:r>
        <w:rPr>
          <w:spacing w:val="-16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experiment</w:t>
      </w:r>
      <w:r>
        <w:rPr>
          <w:spacing w:val="-16"/>
        </w:rPr>
        <w:t xml:space="preserve"> </w:t>
      </w:r>
      <w:r>
        <w:t>registry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way that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enhancement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obtained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actually repeatable</w:t>
      </w:r>
      <w:r>
        <w:rPr>
          <w:spacing w:val="-4"/>
        </w:rPr>
        <w:t xml:space="preserve"> </w:t>
      </w:r>
      <w:r>
        <w:t>later.</w:t>
      </w:r>
    </w:p>
    <w:p w14:paraId="2B36605F">
      <w:pPr>
        <w:pStyle w:val="7"/>
        <w:numPr>
          <w:ilvl w:val="1"/>
          <w:numId w:val="5"/>
        </w:numPr>
        <w:tabs>
          <w:tab w:val="left" w:pos="359"/>
        </w:tabs>
        <w:spacing w:before="121" w:after="0" w:line="240" w:lineRule="auto"/>
        <w:ind w:left="359" w:right="0" w:hanging="194"/>
        <w:jc w:val="left"/>
        <w:rPr>
          <w:rFonts w:ascii="Trebuchet MS"/>
          <w:i/>
          <w:sz w:val="18"/>
        </w:rPr>
      </w:pPr>
      <w:r>
        <w:rPr>
          <w:rFonts w:ascii="Trebuchet MS"/>
          <w:i/>
          <w:sz w:val="18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3855085</wp:posOffset>
                </wp:positionH>
                <wp:positionV relativeFrom="paragraph">
                  <wp:posOffset>238760</wp:posOffset>
                </wp:positionV>
                <wp:extent cx="3263265" cy="220853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265" cy="2208530"/>
                          <a:chOff x="0" y="0"/>
                          <a:chExt cx="3263265" cy="220853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818"/>
                            <a:ext cx="3182548" cy="2029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0932" y="6361"/>
                            <a:ext cx="322580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159000">
                                <a:moveTo>
                                  <a:pt x="3225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2159000"/>
                                </a:lnTo>
                                <a:lnTo>
                                  <a:pt x="3225800" y="2159000"/>
                                </a:lnTo>
                                <a:lnTo>
                                  <a:pt x="3225800" y="231140"/>
                                </a:lnTo>
                                <a:close/>
                              </a:path>
                              <a:path w="3225800" h="2159000">
                                <a:moveTo>
                                  <a:pt x="322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225800" y="104140"/>
                                </a:lnTo>
                                <a:lnTo>
                                  <a:pt x="322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932" y="6350"/>
                            <a:ext cx="322580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159000">
                                <a:moveTo>
                                  <a:pt x="0" y="2159000"/>
                                </a:moveTo>
                                <a:lnTo>
                                  <a:pt x="3225800" y="2159000"/>
                                </a:lnTo>
                                <a:lnTo>
                                  <a:pt x="322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3263265" cy="2208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B3339">
                              <w:pPr>
                                <w:spacing w:before="24"/>
                                <w:ind w:left="963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VII. REVERSE-ENGINEERING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AUDIT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PROTOCOL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55pt;margin-top:18.8pt;height:173.9pt;width:256.95pt;mso-position-horizontal-relative:page;z-index:-251642880;mso-width-relative:page;mso-height-relative:page;" coordsize="3263265,2208530" o:gfxdata="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2N7cj5l5/GIIAAAA&#10;AAAAAAAAAAAAAAAAAAAAAAAAAAAAAAAAAAAAAAB85gVF2AiilNJMw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">
                <o:lock v:ext="edit" aspectratio="f"/>
                <v:shape id="Image 40" o:spid="_x0000_s1026" o:spt="75" type="#_x0000_t75" style="position:absolute;left:0;top:178818;height:2029589;width:3182548;" filled="f" o:preferrelative="t" stroked="f" coordsize="21600,21600" o:gfxdata="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9L4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f"/>
                </v:shape>
                <v:shape id="Graphic 41" o:spid="_x0000_s1026" o:spt="100" style="position:absolute;left:30932;top:6361;height:2159000;width:3225800;" fillcolor="#FFFFFF" filled="t" stroked="f" coordsize="3225800,2159000" o:gfxdata="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Q+s68AAAA&#10;2wAAAA8AAAAAAAAAAQAgAAAAIgAAAGRycy9kb3ducmV2LnhtbFBLAQIUABQAAAAIAIdO4kAzLwWe&#10;OwAAADkAAAAQAAAAAAAAAAEAIAAAAAsBAABkcnMvc2hhcGV4bWwueG1sUEsFBgAAAAAGAAYAWwEA&#10;ALUDAAAAAA==&#10;" path="m3225800,231140l0,231140,0,2159000,3225800,2159000,3225800,231140xem3225800,0l0,0,0,104140,3225800,104140,3225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932;top:6350;height:2159000;width:3225800;" filled="f" stroked="t" coordsize="3225800,2159000" o:gfxdata="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pWAOvQAA&#10;ANsAAAAPAAAAAAAAAAEAIAAAACIAAABkcnMvZG93bnJldi54bWxQSwECFAAUAAAACACHTuJAMy8F&#10;njsAAAA5AAAAEAAAAAAAAAABACAAAAAMAQAAZHJzL3NoYXBleG1sLnhtbFBLBQYAAAAABgAGAFsB&#10;AAC2AwAAAAA=&#10;" path="m0,2159000l3225800,2159000,3225800,0,0,0,0,2159000xe">
                  <v:fill on="f" focussize="0,0"/>
                  <v:stroke weight="0.99992125984252pt" color="#FFFFFF" joinstyle="round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2208530;width:326326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9B3339">
                        <w:pPr>
                          <w:spacing w:before="24"/>
                          <w:ind w:left="963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VII. REVERSE-ENGINEERING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AUDIT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PROTOCOL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rebuchet MS"/>
          <w:i/>
          <w:spacing w:val="2"/>
          <w:w w:val="85"/>
          <w:sz w:val="20"/>
        </w:rPr>
        <w:t>Reverse-Engineering</w:t>
      </w:r>
      <w:r>
        <w:rPr>
          <w:rFonts w:ascii="Trebuchet MS"/>
          <w:i/>
          <w:spacing w:val="15"/>
          <w:sz w:val="20"/>
        </w:rPr>
        <w:t xml:space="preserve"> </w:t>
      </w:r>
      <w:r>
        <w:rPr>
          <w:rFonts w:ascii="Trebuchet MS"/>
          <w:i/>
          <w:spacing w:val="2"/>
          <w:w w:val="85"/>
          <w:sz w:val="20"/>
        </w:rPr>
        <w:t>Audit</w:t>
      </w:r>
      <w:r>
        <w:rPr>
          <w:rFonts w:ascii="Trebuchet MS"/>
          <w:i/>
          <w:spacing w:val="15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Protocol</w:t>
      </w:r>
    </w:p>
    <w:p w14:paraId="65F08BD9">
      <w:pPr>
        <w:pStyle w:val="4"/>
        <w:spacing w:before="7"/>
        <w:rPr>
          <w:rFonts w:ascii="Trebuchet MS"/>
          <w:i/>
          <w:sz w:val="16"/>
        </w:rPr>
      </w:pPr>
    </w:p>
    <w:tbl>
      <w:tblPr>
        <w:tblStyle w:val="3"/>
        <w:tblW w:w="0" w:type="auto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2235"/>
        <w:gridCol w:w="1422"/>
      </w:tblGrid>
      <w:tr w14:paraId="6815F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4F4F4"/>
          </w:tcPr>
          <w:p w14:paraId="05B0E955">
            <w:pPr>
              <w:pStyle w:val="8"/>
              <w:ind w:left="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Audit</w:t>
            </w:r>
          </w:p>
        </w:tc>
        <w:tc>
          <w:tcPr>
            <w:tcW w:w="2235" w:type="dxa"/>
            <w:shd w:val="clear" w:color="auto" w:fill="F4F4F4"/>
          </w:tcPr>
          <w:p w14:paraId="1A89AB79">
            <w:pPr>
              <w:pStyle w:val="8"/>
              <w:ind w:left="5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Question</w:t>
            </w:r>
            <w:r>
              <w:rPr>
                <w:rFonts w:ascii="Arial"/>
                <w:b/>
                <w:spacing w:val="16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Answered</w:t>
            </w:r>
          </w:p>
        </w:tc>
        <w:tc>
          <w:tcPr>
            <w:tcW w:w="1422" w:type="dxa"/>
            <w:shd w:val="clear" w:color="auto" w:fill="F4F4F4"/>
          </w:tcPr>
          <w:p w14:paraId="30E86621">
            <w:pPr>
              <w:pStyle w:val="8"/>
              <w:ind w:left="1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Evidence</w:t>
            </w:r>
            <w:r>
              <w:rPr>
                <w:rFonts w:ascii="Arial"/>
                <w:b/>
                <w:spacing w:val="16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Produced</w:t>
            </w:r>
          </w:p>
        </w:tc>
      </w:tr>
      <w:tr w14:paraId="3EB55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FFFFF"/>
          </w:tcPr>
          <w:p w14:paraId="2C1F7B75">
            <w:pPr>
              <w:pStyle w:val="8"/>
              <w:rPr>
                <w:sz w:val="12"/>
              </w:rPr>
            </w:pPr>
            <w:r>
              <w:rPr>
                <w:sz w:val="12"/>
              </w:rPr>
              <w:t>Token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attribution</w:t>
            </w:r>
          </w:p>
        </w:tc>
        <w:tc>
          <w:tcPr>
            <w:tcW w:w="2235" w:type="dxa"/>
            <w:shd w:val="clear" w:color="auto" w:fill="FFFFFF"/>
          </w:tcPr>
          <w:p w14:paraId="353205F6">
            <w:pPr>
              <w:pStyle w:val="8"/>
              <w:rPr>
                <w:sz w:val="12"/>
              </w:rPr>
            </w:pPr>
            <w:r>
              <w:rPr>
                <w:sz w:val="12"/>
              </w:rPr>
              <w:t>Which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words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influence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prediction?</w:t>
            </w:r>
          </w:p>
        </w:tc>
        <w:tc>
          <w:tcPr>
            <w:tcW w:w="1422" w:type="dxa"/>
            <w:shd w:val="clear" w:color="auto" w:fill="FFFFFF"/>
          </w:tcPr>
          <w:p w14:paraId="5A9B4BF0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SHAP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heatmap/ranking</w:t>
            </w:r>
          </w:p>
        </w:tc>
      </w:tr>
      <w:tr w14:paraId="24158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FFFFF"/>
          </w:tcPr>
          <w:p w14:paraId="5AD17689">
            <w:pPr>
              <w:pStyle w:val="8"/>
              <w:rPr>
                <w:sz w:val="12"/>
              </w:rPr>
            </w:pPr>
            <w:r>
              <w:rPr>
                <w:sz w:val="12"/>
              </w:rPr>
              <w:t>Attention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inspection</w:t>
            </w:r>
          </w:p>
        </w:tc>
        <w:tc>
          <w:tcPr>
            <w:tcW w:w="2235" w:type="dxa"/>
            <w:shd w:val="clear" w:color="auto" w:fill="FFFFFF"/>
          </w:tcPr>
          <w:p w14:paraId="33D7332E">
            <w:pPr>
              <w:pStyle w:val="8"/>
              <w:rPr>
                <w:sz w:val="12"/>
              </w:rPr>
            </w:pPr>
            <w:r>
              <w:rPr>
                <w:sz w:val="12"/>
              </w:rPr>
              <w:t>Where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does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transformer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attend?</w:t>
            </w:r>
          </w:p>
        </w:tc>
        <w:tc>
          <w:tcPr>
            <w:tcW w:w="1422" w:type="dxa"/>
            <w:shd w:val="clear" w:color="auto" w:fill="FFFFFF"/>
          </w:tcPr>
          <w:p w14:paraId="6412920C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Head/layer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visualization</w:t>
            </w:r>
          </w:p>
        </w:tc>
      </w:tr>
      <w:tr w14:paraId="3D236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FFFFF"/>
          </w:tcPr>
          <w:p w14:paraId="2CE56D87">
            <w:pPr>
              <w:pStyle w:val="8"/>
              <w:rPr>
                <w:sz w:val="12"/>
              </w:rPr>
            </w:pPr>
            <w:r>
              <w:rPr>
                <w:sz w:val="12"/>
              </w:rPr>
              <w:t>Concept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probing</w:t>
            </w:r>
          </w:p>
        </w:tc>
        <w:tc>
          <w:tcPr>
            <w:tcW w:w="2235" w:type="dxa"/>
            <w:shd w:val="clear" w:color="auto" w:fill="FFFFFF"/>
          </w:tcPr>
          <w:p w14:paraId="6BE5EFFF">
            <w:pPr>
              <w:pStyle w:val="8"/>
              <w:rPr>
                <w:sz w:val="12"/>
              </w:rPr>
            </w:pPr>
            <w:r>
              <w:rPr>
                <w:sz w:val="12"/>
              </w:rPr>
              <w:t>Is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linguistic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concept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encoded?</w:t>
            </w:r>
          </w:p>
        </w:tc>
        <w:tc>
          <w:tcPr>
            <w:tcW w:w="1422" w:type="dxa"/>
            <w:shd w:val="clear" w:color="auto" w:fill="FFFFFF"/>
          </w:tcPr>
          <w:p w14:paraId="22774AC3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Probe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score</w:t>
            </w:r>
          </w:p>
        </w:tc>
      </w:tr>
      <w:tr w14:paraId="17E59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FFFFF"/>
          </w:tcPr>
          <w:p w14:paraId="7D983A9E">
            <w:pPr>
              <w:pStyle w:val="8"/>
              <w:rPr>
                <w:sz w:val="12"/>
              </w:rPr>
            </w:pPr>
            <w:r>
              <w:rPr>
                <w:sz w:val="12"/>
              </w:rPr>
              <w:t>Counterfactual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test</w:t>
            </w:r>
          </w:p>
        </w:tc>
        <w:tc>
          <w:tcPr>
            <w:tcW w:w="2235" w:type="dxa"/>
            <w:shd w:val="clear" w:color="auto" w:fill="FFFFFF"/>
          </w:tcPr>
          <w:p w14:paraId="726B6D22">
            <w:pPr>
              <w:pStyle w:val="8"/>
              <w:rPr>
                <w:sz w:val="12"/>
              </w:rPr>
            </w:pPr>
            <w:r>
              <w:rPr>
                <w:sz w:val="12"/>
              </w:rPr>
              <w:t>Does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small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semantic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change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alter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output?</w:t>
            </w:r>
          </w:p>
        </w:tc>
        <w:tc>
          <w:tcPr>
            <w:tcW w:w="1422" w:type="dxa"/>
            <w:shd w:val="clear" w:color="auto" w:fill="FFFFFF"/>
          </w:tcPr>
          <w:p w14:paraId="513073C2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Probability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delta</w:t>
            </w:r>
          </w:p>
        </w:tc>
      </w:tr>
      <w:tr w14:paraId="6A71E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FFFFF"/>
          </w:tcPr>
          <w:p w14:paraId="6045E4D8">
            <w:pPr>
              <w:pStyle w:val="8"/>
              <w:rPr>
                <w:sz w:val="12"/>
              </w:rPr>
            </w:pPr>
            <w:r>
              <w:rPr>
                <w:sz w:val="12"/>
              </w:rPr>
              <w:t>Fairness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test</w:t>
            </w:r>
          </w:p>
        </w:tc>
        <w:tc>
          <w:tcPr>
            <w:tcW w:w="2235" w:type="dxa"/>
            <w:shd w:val="clear" w:color="auto" w:fill="FFFFFF"/>
          </w:tcPr>
          <w:p w14:paraId="0F864219">
            <w:pPr>
              <w:pStyle w:val="8"/>
              <w:rPr>
                <w:sz w:val="12"/>
              </w:rPr>
            </w:pPr>
            <w:r>
              <w:rPr>
                <w:sz w:val="12"/>
              </w:rPr>
              <w:t>Does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differ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across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groups?</w:t>
            </w:r>
          </w:p>
        </w:tc>
        <w:tc>
          <w:tcPr>
            <w:tcW w:w="1422" w:type="dxa"/>
            <w:shd w:val="clear" w:color="auto" w:fill="FFFFFF"/>
          </w:tcPr>
          <w:p w14:paraId="1875DC6E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TPR/FPR/F1</w:t>
            </w:r>
            <w:r>
              <w:rPr>
                <w:spacing w:val="1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gaps</w:t>
            </w:r>
          </w:p>
        </w:tc>
      </w:tr>
      <w:tr w14:paraId="42468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22" w:type="dxa"/>
            <w:shd w:val="clear" w:color="auto" w:fill="FFFFFF"/>
          </w:tcPr>
          <w:p w14:paraId="664DC32B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Calibration</w:t>
            </w:r>
          </w:p>
        </w:tc>
        <w:tc>
          <w:tcPr>
            <w:tcW w:w="2235" w:type="dxa"/>
            <w:shd w:val="clear" w:color="auto" w:fill="FFFFFF"/>
          </w:tcPr>
          <w:p w14:paraId="35C9002D">
            <w:pPr>
              <w:pStyle w:val="8"/>
              <w:spacing w:before="30" w:line="140" w:lineRule="atLeast"/>
              <w:ind w:right="130"/>
              <w:rPr>
                <w:sz w:val="12"/>
              </w:rPr>
            </w:pPr>
            <w:r>
              <w:rPr>
                <w:sz w:val="12"/>
              </w:rPr>
              <w:t>Do probabilities reflect observed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frequency?</w:t>
            </w:r>
          </w:p>
        </w:tc>
        <w:tc>
          <w:tcPr>
            <w:tcW w:w="1422" w:type="dxa"/>
            <w:shd w:val="clear" w:color="auto" w:fill="FFFFFF"/>
          </w:tcPr>
          <w:p w14:paraId="1A0408B2">
            <w:pPr>
              <w:pStyle w:val="8"/>
              <w:spacing w:before="106" w:line="240" w:lineRule="auto"/>
              <w:ind w:left="43"/>
              <w:rPr>
                <w:sz w:val="12"/>
              </w:rPr>
            </w:pPr>
            <w:r>
              <w:rPr>
                <w:sz w:val="12"/>
              </w:rPr>
              <w:t>Calibration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curve</w:t>
            </w:r>
          </w:p>
        </w:tc>
      </w:tr>
      <w:tr w14:paraId="317C6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FFFFF"/>
          </w:tcPr>
          <w:p w14:paraId="280FB8B0">
            <w:pPr>
              <w:pStyle w:val="8"/>
              <w:rPr>
                <w:sz w:val="12"/>
              </w:rPr>
            </w:pPr>
            <w:r>
              <w:rPr>
                <w:sz w:val="12"/>
              </w:rPr>
              <w:t>Drift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test</w:t>
            </w:r>
          </w:p>
        </w:tc>
        <w:tc>
          <w:tcPr>
            <w:tcW w:w="2235" w:type="dxa"/>
            <w:shd w:val="clear" w:color="auto" w:fill="FFFFFF"/>
          </w:tcPr>
          <w:p w14:paraId="5E5A9027">
            <w:pPr>
              <w:pStyle w:val="8"/>
              <w:rPr>
                <w:sz w:val="12"/>
              </w:rPr>
            </w:pPr>
            <w:r>
              <w:rPr>
                <w:sz w:val="12"/>
              </w:rPr>
              <w:t>Has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input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distribution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changed?</w:t>
            </w:r>
          </w:p>
        </w:tc>
        <w:tc>
          <w:tcPr>
            <w:tcW w:w="1422" w:type="dxa"/>
            <w:shd w:val="clear" w:color="auto" w:fill="FFFFFF"/>
          </w:tcPr>
          <w:p w14:paraId="21AB9949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Drift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score/report</w:t>
            </w:r>
          </w:p>
        </w:tc>
      </w:tr>
    </w:tbl>
    <w:p w14:paraId="341479DE">
      <w:pPr>
        <w:pStyle w:val="4"/>
        <w:rPr>
          <w:rFonts w:ascii="Trebuchet MS"/>
          <w:i/>
        </w:rPr>
      </w:pPr>
    </w:p>
    <w:p w14:paraId="7D550905">
      <w:pPr>
        <w:pStyle w:val="4"/>
        <w:rPr>
          <w:rFonts w:ascii="Trebuchet MS"/>
          <w:i/>
        </w:rPr>
      </w:pPr>
    </w:p>
    <w:p w14:paraId="5B22F788">
      <w:pPr>
        <w:pStyle w:val="4"/>
        <w:rPr>
          <w:rFonts w:ascii="Trebuchet MS"/>
          <w:i/>
        </w:rPr>
      </w:pPr>
    </w:p>
    <w:p w14:paraId="4D1C12D6">
      <w:pPr>
        <w:pStyle w:val="4"/>
        <w:rPr>
          <w:rFonts w:ascii="Trebuchet MS"/>
          <w:i/>
        </w:rPr>
      </w:pPr>
    </w:p>
    <w:p w14:paraId="6898C502">
      <w:pPr>
        <w:pStyle w:val="4"/>
        <w:rPr>
          <w:rFonts w:ascii="Trebuchet MS"/>
          <w:i/>
        </w:rPr>
      </w:pPr>
    </w:p>
    <w:p w14:paraId="0DE6D62B">
      <w:pPr>
        <w:pStyle w:val="4"/>
        <w:rPr>
          <w:rFonts w:ascii="Trebuchet MS"/>
          <w:i/>
        </w:rPr>
      </w:pPr>
    </w:p>
    <w:p w14:paraId="34F1C50E">
      <w:pPr>
        <w:pStyle w:val="4"/>
        <w:spacing w:before="195"/>
        <w:rPr>
          <w:rFonts w:ascii="Trebuchet MS"/>
          <w:i/>
        </w:rPr>
      </w:pPr>
    </w:p>
    <w:p w14:paraId="31BB628D">
      <w:pPr>
        <w:pStyle w:val="7"/>
        <w:numPr>
          <w:ilvl w:val="1"/>
          <w:numId w:val="5"/>
        </w:numPr>
        <w:tabs>
          <w:tab w:val="left" w:pos="341"/>
        </w:tabs>
        <w:spacing w:before="0" w:after="0" w:line="240" w:lineRule="auto"/>
        <w:ind w:left="341" w:right="0" w:hanging="176"/>
        <w:jc w:val="left"/>
        <w:rPr>
          <w:rFonts w:ascii="Trebuchet MS"/>
          <w:i/>
          <w:sz w:val="18"/>
        </w:rPr>
      </w:pPr>
      <w:r>
        <w:rPr>
          <w:rFonts w:ascii="Trebuchet MS"/>
          <w:i/>
          <w:w w:val="90"/>
          <w:sz w:val="20"/>
        </w:rPr>
        <w:t>Security</w:t>
      </w:r>
      <w:r>
        <w:rPr>
          <w:rFonts w:ascii="Trebuchet MS"/>
          <w:i/>
          <w:spacing w:val="-3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and</w:t>
      </w:r>
      <w:r>
        <w:rPr>
          <w:rFonts w:ascii="Trebuchet MS"/>
          <w:i/>
          <w:spacing w:val="-2"/>
          <w:w w:val="90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Data</w:t>
      </w:r>
      <w:r>
        <w:rPr>
          <w:rFonts w:ascii="Trebuchet MS"/>
          <w:i/>
          <w:spacing w:val="-2"/>
          <w:w w:val="90"/>
          <w:sz w:val="20"/>
        </w:rPr>
        <w:t xml:space="preserve"> Handling</w:t>
      </w:r>
    </w:p>
    <w:p w14:paraId="281FB55D">
      <w:pPr>
        <w:pStyle w:val="7"/>
        <w:spacing w:after="0" w:line="240" w:lineRule="auto"/>
        <w:jc w:val="left"/>
        <w:rPr>
          <w:rFonts w:ascii="Trebuchet MS"/>
          <w:i/>
          <w:sz w:val="18"/>
        </w:rPr>
        <w:sectPr>
          <w:pgSz w:w="11910" w:h="16850"/>
          <w:pgMar w:top="380" w:right="283" w:bottom="280" w:left="283" w:header="720" w:footer="720" w:gutter="0"/>
          <w:cols w:equalWidth="0" w:num="2">
            <w:col w:w="5649" w:space="40"/>
            <w:col w:w="5655"/>
          </w:cols>
        </w:sectPr>
      </w:pPr>
    </w:p>
    <w:p w14:paraId="55E24693">
      <w:pPr>
        <w:pStyle w:val="4"/>
        <w:spacing w:before="64" w:line="355" w:lineRule="auto"/>
        <w:ind w:left="2205"/>
        <w:jc w:val="center"/>
      </w:pPr>
      <w:r>
        <w:rPr>
          <w:spacing w:val="-2"/>
          <w:w w:val="90"/>
        </w:rPr>
        <w:t>H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Transformer</w:t>
      </w:r>
      <w:r>
        <w:rPr>
          <w:rFonts w:ascii="Lucida Sans Unicode" w:hAnsi="Lucida Sans Unicode"/>
          <w:spacing w:val="-2"/>
          <w:w w:val="90"/>
        </w:rPr>
        <w:t>θ</w:t>
      </w:r>
      <w:r>
        <w:rPr>
          <w:spacing w:val="-2"/>
          <w:w w:val="90"/>
        </w:rPr>
        <w:t>(T,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 xml:space="preserve">M) </w:t>
      </w:r>
      <w:r>
        <w:t>z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W·hCLS</w:t>
      </w:r>
      <w:r>
        <w:rPr>
          <w:spacing w:val="-21"/>
        </w:rPr>
        <w:t xml:space="preserve"> </w:t>
      </w:r>
      <w:r>
        <w:t>+</w:t>
      </w:r>
      <w:r>
        <w:rPr>
          <w:spacing w:val="-21"/>
        </w:rPr>
        <w:t xml:space="preserve"> </w:t>
      </w:r>
      <w:r>
        <w:t>b</w:t>
      </w:r>
    </w:p>
    <w:p w14:paraId="74822BDD">
      <w:pPr>
        <w:pStyle w:val="4"/>
        <w:spacing w:before="77"/>
        <w:ind w:left="2205"/>
        <w:jc w:val="center"/>
      </w:pPr>
      <w:r>
        <w:rPr>
          <w:w w:val="80"/>
        </w:rPr>
        <w:t>p</w:t>
      </w:r>
      <w:r>
        <w:rPr>
          <w:spacing w:val="-7"/>
          <w:w w:val="80"/>
        </w:rPr>
        <w:t xml:space="preserve"> </w:t>
      </w:r>
      <w:r>
        <w:rPr>
          <w:w w:val="80"/>
        </w:rPr>
        <w:t>=</w:t>
      </w:r>
      <w:r>
        <w:rPr>
          <w:spacing w:val="-6"/>
          <w:w w:val="80"/>
        </w:rPr>
        <w:t xml:space="preserve"> </w:t>
      </w:r>
      <w:r>
        <w:rPr>
          <w:spacing w:val="-2"/>
          <w:w w:val="80"/>
        </w:rPr>
        <w:t>softmax(z)</w:t>
      </w:r>
    </w:p>
    <w:p w14:paraId="011AD79B">
      <w:pPr>
        <w:pStyle w:val="4"/>
        <w:spacing w:before="83"/>
        <w:jc w:val="right"/>
      </w:pPr>
      <w:r>
        <w:br w:type="column"/>
      </w:r>
      <w:r>
        <w:rPr>
          <w:spacing w:val="-5"/>
          <w:w w:val="95"/>
        </w:rPr>
        <w:t>(7)</w:t>
      </w:r>
    </w:p>
    <w:p w14:paraId="58DFE760">
      <w:pPr>
        <w:pStyle w:val="4"/>
        <w:spacing w:before="194"/>
        <w:jc w:val="right"/>
      </w:pPr>
      <w:r>
        <w:rPr>
          <w:spacing w:val="-5"/>
          <w:w w:val="95"/>
        </w:rPr>
        <w:t>(8)</w:t>
      </w:r>
    </w:p>
    <w:p w14:paraId="35988C15">
      <w:pPr>
        <w:pStyle w:val="4"/>
        <w:spacing w:before="194"/>
        <w:jc w:val="right"/>
      </w:pPr>
      <w:r>
        <w:rPr>
          <w:spacing w:val="-5"/>
          <w:w w:val="95"/>
        </w:rPr>
        <w:t>(9)</w:t>
      </w:r>
    </w:p>
    <w:p w14:paraId="347647E1">
      <w:pPr>
        <w:pStyle w:val="4"/>
        <w:spacing w:line="210" w:lineRule="exact"/>
        <w:ind w:left="165" w:right="454"/>
        <w:jc w:val="both"/>
      </w:pPr>
      <w:r>
        <w:br w:type="column"/>
      </w:r>
      <w:r>
        <w:rPr>
          <w:spacing w:val="-4"/>
        </w:rPr>
        <w:t>Sensitive</w:t>
      </w:r>
      <w:r>
        <w:rPr>
          <w:spacing w:val="-7"/>
        </w:rPr>
        <w:t xml:space="preserve"> </w:t>
      </w:r>
      <w:r>
        <w:rPr>
          <w:spacing w:val="-4"/>
        </w:rPr>
        <w:t>text</w:t>
      </w:r>
      <w:r>
        <w:rPr>
          <w:spacing w:val="-7"/>
        </w:rPr>
        <w:t xml:space="preserve"> </w:t>
      </w:r>
      <w:r>
        <w:rPr>
          <w:spacing w:val="-4"/>
        </w:rPr>
        <w:t>has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business</w:t>
      </w:r>
      <w:r>
        <w:rPr>
          <w:spacing w:val="-7"/>
        </w:rPr>
        <w:t xml:space="preserve"> </w:t>
      </w:r>
      <w:r>
        <w:rPr>
          <w:spacing w:val="-4"/>
        </w:rPr>
        <w:t>sitting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ordinary</w:t>
      </w:r>
      <w:r>
        <w:rPr>
          <w:spacing w:val="-7"/>
        </w:rPr>
        <w:t xml:space="preserve"> </w:t>
      </w:r>
      <w:r>
        <w:rPr>
          <w:spacing w:val="-4"/>
        </w:rPr>
        <w:t xml:space="preserve">application </w:t>
      </w:r>
      <w:r>
        <w:t xml:space="preserve">logs. Production logging should capture identifiers, timestamps, model versions, latency, and aggregate </w:t>
      </w:r>
      <w:r>
        <w:rPr>
          <w:w w:val="90"/>
        </w:rPr>
        <w:t>diagnostics</w:t>
      </w:r>
      <w:r>
        <w:rPr>
          <w:spacing w:val="-2"/>
          <w:w w:val="90"/>
        </w:rPr>
        <w:t xml:space="preserve"> </w:t>
      </w:r>
      <w:r>
        <w:rPr>
          <w:w w:val="90"/>
        </w:rPr>
        <w:t>—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2"/>
          <w:w w:val="90"/>
        </w:rPr>
        <w:t xml:space="preserve"> </w:t>
      </w:r>
      <w:r>
        <w:rPr>
          <w:w w:val="90"/>
        </w:rPr>
        <w:t>raw</w:t>
      </w:r>
      <w:r>
        <w:rPr>
          <w:spacing w:val="-2"/>
          <w:w w:val="90"/>
        </w:rPr>
        <w:t xml:space="preserve"> </w:t>
      </w:r>
      <w:r>
        <w:rPr>
          <w:w w:val="90"/>
        </w:rPr>
        <w:t>user</w:t>
      </w:r>
      <w:r>
        <w:rPr>
          <w:spacing w:val="-2"/>
          <w:w w:val="90"/>
        </w:rPr>
        <w:t xml:space="preserve"> </w:t>
      </w:r>
      <w:r>
        <w:rPr>
          <w:w w:val="90"/>
        </w:rPr>
        <w:t>text,</w:t>
      </w:r>
      <w:r>
        <w:rPr>
          <w:spacing w:val="-2"/>
          <w:w w:val="90"/>
        </w:rPr>
        <w:t xml:space="preserve"> </w:t>
      </w:r>
      <w:r>
        <w:rPr>
          <w:w w:val="90"/>
        </w:rPr>
        <w:t>unless</w:t>
      </w:r>
      <w:r>
        <w:rPr>
          <w:spacing w:val="-2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has</w:t>
      </w:r>
      <w:r>
        <w:rPr>
          <w:spacing w:val="-2"/>
          <w:w w:val="90"/>
        </w:rPr>
        <w:t xml:space="preserve"> </w:t>
      </w:r>
      <w:r>
        <w:rPr>
          <w:w w:val="90"/>
        </w:rPr>
        <w:t>been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explicitly </w:t>
      </w:r>
      <w:r>
        <w:rPr>
          <w:spacing w:val="-6"/>
        </w:rPr>
        <w:t>authorized.</w:t>
      </w:r>
      <w:r>
        <w:rPr>
          <w:spacing w:val="-12"/>
        </w:rPr>
        <w:t xml:space="preserve"> </w:t>
      </w:r>
      <w:r>
        <w:rPr>
          <w:spacing w:val="-6"/>
        </w:rPr>
        <w:t>Encryption</w:t>
      </w:r>
      <w:r>
        <w:rPr>
          <w:spacing w:val="-10"/>
        </w:rPr>
        <w:t xml:space="preserve"> </w:t>
      </w:r>
      <w:r>
        <w:rPr>
          <w:spacing w:val="-6"/>
        </w:rPr>
        <w:t>belongs</w:t>
      </w:r>
      <w:r>
        <w:rPr>
          <w:spacing w:val="-9"/>
        </w:rPr>
        <w:t xml:space="preserve"> </w:t>
      </w:r>
      <w:r>
        <w:rPr>
          <w:spacing w:val="-6"/>
        </w:rPr>
        <w:t>both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storage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 xml:space="preserve">transit, </w:t>
      </w:r>
      <w:r>
        <w:rPr>
          <w:w w:val="90"/>
        </w:rPr>
        <w:t>and access should follow least-privilege principles throughout. A</w:t>
      </w:r>
      <w:r>
        <w:rPr>
          <w:spacing w:val="6"/>
        </w:rPr>
        <w:t xml:space="preserve"> </w:t>
      </w:r>
      <w:r>
        <w:rPr>
          <w:w w:val="90"/>
        </w:rPr>
        <w:t>model</w:t>
      </w:r>
      <w:r>
        <w:rPr>
          <w:spacing w:val="6"/>
        </w:rPr>
        <w:t xml:space="preserve"> </w:t>
      </w:r>
      <w:r>
        <w:rPr>
          <w:w w:val="90"/>
        </w:rPr>
        <w:t>registry</w:t>
      </w:r>
      <w:r>
        <w:rPr>
          <w:spacing w:val="6"/>
        </w:rPr>
        <w:t xml:space="preserve"> </w:t>
      </w:r>
      <w:r>
        <w:rPr>
          <w:w w:val="90"/>
        </w:rPr>
        <w:t>should</w:t>
      </w:r>
      <w:r>
        <w:rPr>
          <w:spacing w:val="6"/>
        </w:rPr>
        <w:t xml:space="preserve"> </w:t>
      </w:r>
      <w:r>
        <w:rPr>
          <w:w w:val="90"/>
        </w:rPr>
        <w:t>hold</w:t>
      </w:r>
      <w:r>
        <w:rPr>
          <w:spacing w:val="6"/>
        </w:rPr>
        <w:t xml:space="preserve"> </w:t>
      </w:r>
      <w:r>
        <w:rPr>
          <w:w w:val="90"/>
        </w:rPr>
        <w:t>immutable</w:t>
      </w:r>
      <w:r>
        <w:rPr>
          <w:spacing w:val="6"/>
        </w:rPr>
        <w:t xml:space="preserve"> </w:t>
      </w:r>
      <w:r>
        <w:rPr>
          <w:w w:val="90"/>
        </w:rPr>
        <w:t>versions</w:t>
      </w:r>
      <w:r>
        <w:rPr>
          <w:spacing w:val="6"/>
        </w:rPr>
        <w:t xml:space="preserve"> </w:t>
      </w:r>
      <w:r>
        <w:rPr>
          <w:w w:val="90"/>
        </w:rPr>
        <w:t>of</w:t>
      </w:r>
      <w:r>
        <w:rPr>
          <w:spacing w:val="7"/>
        </w:rPr>
        <w:t xml:space="preserve"> </w:t>
      </w:r>
      <w:r>
        <w:rPr>
          <w:spacing w:val="-2"/>
          <w:w w:val="90"/>
        </w:rPr>
        <w:t>approved</w:t>
      </w:r>
    </w:p>
    <w:p w14:paraId="57229496">
      <w:pPr>
        <w:pStyle w:val="4"/>
        <w:spacing w:after="0" w:line="210" w:lineRule="exact"/>
        <w:jc w:val="both"/>
        <w:sectPr>
          <w:type w:val="continuous"/>
          <w:pgSz w:w="11910" w:h="16850"/>
          <w:pgMar w:top="480" w:right="283" w:bottom="280" w:left="283" w:header="720" w:footer="720" w:gutter="0"/>
          <w:cols w:equalWidth="0" w:num="3">
            <w:col w:w="4100" w:space="40"/>
            <w:col w:w="1510" w:space="39"/>
            <w:col w:w="5655"/>
          </w:cols>
        </w:sectPr>
      </w:pPr>
    </w:p>
    <w:p w14:paraId="05BCDA76">
      <w:pPr>
        <w:pStyle w:val="4"/>
        <w:spacing w:line="208" w:lineRule="auto"/>
        <w:ind w:left="612"/>
        <w:jc w:val="both"/>
      </w:pPr>
      <w:r>
        <w:t xml:space="preserve">The model's predicted category is the probability that results in the highest value. In the reverse engineering process, the same input is fed into the explanation </w:t>
      </w:r>
      <w:r>
        <w:rPr>
          <w:spacing w:val="-2"/>
        </w:rPr>
        <w:t>modules:</w:t>
      </w:r>
    </w:p>
    <w:p w14:paraId="390DB35E">
      <w:pPr>
        <w:pStyle w:val="4"/>
        <w:spacing w:before="31" w:line="208" w:lineRule="auto"/>
        <w:ind w:left="175"/>
      </w:pPr>
      <w:r>
        <w:br w:type="column"/>
      </w:r>
      <w:r>
        <w:rPr>
          <w:w w:val="90"/>
        </w:rPr>
        <w:t>artifacts,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retired</w:t>
      </w:r>
      <w:r>
        <w:rPr>
          <w:spacing w:val="-1"/>
          <w:w w:val="90"/>
        </w:rPr>
        <w:t xml:space="preserve"> </w:t>
      </w:r>
      <w:r>
        <w:rPr>
          <w:w w:val="90"/>
        </w:rPr>
        <w:t>models</w:t>
      </w:r>
      <w:r>
        <w:rPr>
          <w:spacing w:val="-1"/>
          <w:w w:val="90"/>
        </w:rPr>
        <w:t xml:space="preserve"> </w:t>
      </w:r>
      <w:r>
        <w:rPr>
          <w:w w:val="90"/>
        </w:rPr>
        <w:t>need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1"/>
          <w:w w:val="90"/>
        </w:rPr>
        <w:t xml:space="preserve"> </w:t>
      </w:r>
      <w:r>
        <w:rPr>
          <w:w w:val="90"/>
        </w:rPr>
        <w:t>be</w:t>
      </w:r>
      <w:r>
        <w:rPr>
          <w:spacing w:val="-1"/>
          <w:w w:val="90"/>
        </w:rPr>
        <w:t xml:space="preserve"> </w:t>
      </w:r>
      <w:r>
        <w:rPr>
          <w:w w:val="90"/>
        </w:rPr>
        <w:t>clearly</w:t>
      </w:r>
      <w:r>
        <w:rPr>
          <w:spacing w:val="-1"/>
          <w:w w:val="90"/>
        </w:rPr>
        <w:t xml:space="preserve"> </w:t>
      </w:r>
      <w:r>
        <w:rPr>
          <w:w w:val="90"/>
        </w:rPr>
        <w:t>marked</w:t>
      </w:r>
      <w:r>
        <w:rPr>
          <w:spacing w:val="-1"/>
          <w:w w:val="90"/>
        </w:rPr>
        <w:t xml:space="preserve"> </w:t>
      </w:r>
      <w:r>
        <w:rPr>
          <w:w w:val="90"/>
        </w:rPr>
        <w:t>so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they </w:t>
      </w:r>
      <w:r>
        <w:t>cannot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>deployed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accident.</w:t>
      </w:r>
    </w:p>
    <w:p w14:paraId="27466CD5">
      <w:pPr>
        <w:pStyle w:val="4"/>
        <w:spacing w:after="0" w:line="208" w:lineRule="auto"/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5640" w:space="40"/>
            <w:col w:w="5664"/>
          </w:cols>
        </w:sectPr>
      </w:pPr>
    </w:p>
    <w:p w14:paraId="0E621089">
      <w:pPr>
        <w:pStyle w:val="7"/>
        <w:numPr>
          <w:ilvl w:val="1"/>
          <w:numId w:val="5"/>
        </w:numPr>
        <w:tabs>
          <w:tab w:val="left" w:pos="785"/>
        </w:tabs>
        <w:spacing w:before="120" w:after="0" w:line="240" w:lineRule="auto"/>
        <w:ind w:left="785" w:right="0" w:hanging="173"/>
        <w:jc w:val="both"/>
        <w:rPr>
          <w:rFonts w:ascii="Trebuchet MS"/>
          <w:i/>
          <w:sz w:val="18"/>
        </w:rPr>
      </w:pPr>
      <w:bookmarkStart w:id="319" w:name="2PR/(P+R)"/>
      <w:bookmarkEnd w:id="319"/>
      <w:bookmarkStart w:id="320" w:name="Mean class F1"/>
      <w:bookmarkEnd w:id="320"/>
      <w:bookmarkStart w:id="321" w:name="Area under ROC"/>
      <w:bookmarkEnd w:id="321"/>
      <w:bookmarkStart w:id="322" w:name="Time/sample"/>
      <w:bookmarkEnd w:id="322"/>
      <w:bookmarkStart w:id="323" w:name="Serialized MB"/>
      <w:bookmarkEnd w:id="323"/>
      <w:bookmarkStart w:id="324" w:name="Overall correctness"/>
      <w:bookmarkEnd w:id="324"/>
      <w:bookmarkStart w:id="325" w:name="Purpose"/>
      <w:bookmarkEnd w:id="325"/>
      <w:bookmarkStart w:id="326" w:name="updates"/>
      <w:bookmarkEnd w:id="326"/>
      <w:bookmarkStart w:id="327" w:name="Trade-off"/>
      <w:bookmarkEnd w:id="327"/>
      <w:bookmarkStart w:id="328" w:name="Easy scaling"/>
      <w:bookmarkEnd w:id="328"/>
      <w:bookmarkStart w:id="329" w:name="Balances availability"/>
      <w:bookmarkEnd w:id="329"/>
      <w:bookmarkStart w:id="330" w:name="and privacy"/>
      <w:bookmarkEnd w:id="330"/>
      <w:bookmarkStart w:id="331" w:name="Device compute/memory constraints Requir"/>
      <w:bookmarkEnd w:id="331"/>
      <w:bookmarkStart w:id="332" w:name="secure"/>
      <w:bookmarkEnd w:id="332"/>
      <w:bookmarkStart w:id="333" w:name="infrastructure Sensitive text leaves dev"/>
      <w:bookmarkEnd w:id="333"/>
      <w:bookmarkStart w:id="334" w:name="More"/>
      <w:bookmarkEnd w:id="334"/>
      <w:bookmarkStart w:id="335" w:name="governance"/>
      <w:bookmarkEnd w:id="335"/>
      <w:bookmarkStart w:id="336" w:name="P.Evaluation Protocol"/>
      <w:bookmarkEnd w:id="336"/>
      <w:bookmarkStart w:id="337" w:name="Evaluation runs on a held-out test set t"/>
      <w:bookmarkEnd w:id="337"/>
      <w:bookmarkStart w:id="338" w:name="F1 = 2 × Precision × Recall ⁄ (Precision"/>
      <w:bookmarkEnd w:id="338"/>
      <w:bookmarkStart w:id="339" w:name="complex"/>
      <w:bookmarkEnd w:id="339"/>
      <w:bookmarkStart w:id="340" w:name="F1 Macro-F1 AUROC Latency Model size"/>
      <w:bookmarkEnd w:id="340"/>
      <w:bookmarkStart w:id="341" w:name="TP/(TP+FP)"/>
      <w:bookmarkEnd w:id="341"/>
      <w:bookmarkStart w:id="342" w:name="TP/(TP+FN)"/>
      <w:bookmarkEnd w:id="342"/>
      <w:bookmarkStart w:id="343" w:name="Definition"/>
      <w:bookmarkEnd w:id="343"/>
      <w:bookmarkStart w:id="344" w:name="(TP+TN)/All"/>
      <w:bookmarkEnd w:id="344"/>
      <w:bookmarkStart w:id="345" w:name="Metric"/>
      <w:bookmarkEnd w:id="345"/>
      <w:bookmarkStart w:id="346" w:name="(11)"/>
      <w:bookmarkEnd w:id="346"/>
      <w:bookmarkStart w:id="347" w:name="On the deployment side, evaluation shoul"/>
      <w:bookmarkEnd w:id="347"/>
      <w:bookmarkStart w:id="348" w:name="TABLEIX."/>
      <w:bookmarkEnd w:id="348"/>
      <w:bookmarkStart w:id="349" w:name="Accuracy Precision Recall"/>
      <w:bookmarkEnd w:id="349"/>
      <w:bookmarkStart w:id="350" w:name="O.Deployment Strategy"/>
      <w:bookmarkEnd w:id="350"/>
      <w:bookmarkStart w:id="351" w:name="Option"/>
      <w:bookmarkEnd w:id="351"/>
      <w:bookmarkStart w:id="352" w:name="Deployment"/>
      <w:bookmarkEnd w:id="352"/>
      <w:bookmarkStart w:id="353" w:name="On-device Private server Cloud API Hybri"/>
      <w:bookmarkEnd w:id="353"/>
      <w:bookmarkStart w:id="354" w:name="Here, the on-device inference is the bes"/>
      <w:bookmarkEnd w:id="354"/>
      <w:bookmarkStart w:id="355" w:name="Advantage"/>
      <w:bookmarkEnd w:id="355"/>
      <w:bookmarkStart w:id="356" w:name="Privacy, low network dependency"/>
      <w:bookmarkEnd w:id="356"/>
      <w:bookmarkStart w:id="357" w:name="Centralized control and"/>
      <w:bookmarkEnd w:id="357"/>
      <w:bookmarkStart w:id="358" w:name="ethical requirements. So the privacy con"/>
      <w:bookmarkEnd w:id="358"/>
      <w:bookmarkStart w:id="359" w:name="Given that this sits in a high-stakes me"/>
      <w:bookmarkEnd w:id="359"/>
      <w:bookmarkStart w:id="360" w:name="and"/>
      <w:bookmarkEnd w:id="360"/>
      <w:bookmarkStart w:id="361" w:name="deployment Reproduces experiments"/>
      <w:bookmarkEnd w:id="361"/>
      <w:bookmarkStart w:id="362" w:name="For deployment in India specifically, th"/>
      <w:bookmarkEnd w:id="362"/>
      <w:bookmarkStart w:id="363" w:name="Implicit or indirect expression"/>
      <w:bookmarkEnd w:id="363"/>
      <w:bookmarkStart w:id="364" w:name="Error Type"/>
      <w:bookmarkEnd w:id="364"/>
      <w:bookmarkStart w:id="365" w:name="Confusion matrix +"/>
      <w:bookmarkEnd w:id="365"/>
      <w:bookmarkStart w:id="366" w:name="V.RESULTS AND DISCUSSION"/>
      <w:bookmarkEnd w:id="366"/>
      <w:bookmarkStart w:id="367" w:name="S.Ethics, Privacy and Responsible Deploy"/>
      <w:bookmarkEnd w:id="367"/>
      <w:bookmarkStart w:id="368" w:name="counterfactual review"/>
      <w:bookmarkEnd w:id="368"/>
      <w:bookmarkStart w:id="369" w:name="Supports audit Detects deployment change"/>
      <w:bookmarkEnd w:id="369"/>
      <w:bookmarkStart w:id="370" w:name="A.Experimental Setup"/>
      <w:bookmarkEnd w:id="370"/>
      <w:bookmarkStart w:id="371" w:name="Deployment regression"/>
      <w:bookmarkEnd w:id="371"/>
      <w:bookmarkStart w:id="372" w:name="Sensitivity to minor edits Compression/r"/>
      <w:bookmarkEnd w:id="372"/>
      <w:bookmarkStart w:id="373" w:name="export"/>
      <w:bookmarkEnd w:id="373"/>
      <w:bookmarkStart w:id="374" w:name="TABLEX."/>
      <w:bookmarkEnd w:id="374"/>
      <w:bookmarkStart w:id="375" w:name="SHAP"/>
      <w:bookmarkEnd w:id="375"/>
      <w:bookmarkStart w:id="376" w:name="Useful for imbalance Ranking discriminat"/>
      <w:bookmarkEnd w:id="376"/>
      <w:bookmarkStart w:id="377" w:name="Investigation"/>
      <w:bookmarkEnd w:id="377"/>
      <w:bookmarkStart w:id="378" w:name="calibration"/>
      <w:bookmarkEnd w:id="378"/>
      <w:bookmarkStart w:id="379" w:name="Stratified metrics"/>
      <w:bookmarkEnd w:id="379"/>
      <w:bookmarkStart w:id="380" w:name="False negative Class confusion Subgroup "/>
      <w:bookmarkEnd w:id="380"/>
      <w:bookmarkStart w:id="381" w:name="False positive"/>
      <w:bookmarkEnd w:id="381"/>
      <w:bookmarkStart w:id="382" w:name="benchmark"/>
      <w:bookmarkEnd w:id="382"/>
      <w:bookmarkStart w:id="383" w:name="Perturbation testing"/>
      <w:bookmarkEnd w:id="383"/>
      <w:bookmarkStart w:id="384" w:name="Why"/>
      <w:bookmarkEnd w:id="384"/>
      <w:bookmarkStart w:id="385" w:name="Prevents silent data changes"/>
      <w:bookmarkEnd w:id="385"/>
      <w:bookmarkStart w:id="386" w:name="institutional,"/>
      <w:bookmarkEnd w:id="386"/>
      <w:bookmarkStart w:id="387" w:name="healthcare,"/>
      <w:bookmarkEnd w:id="387"/>
      <w:bookmarkStart w:id="388" w:name="confidentiality,"/>
      <w:bookmarkEnd w:id="388"/>
      <w:bookmarkStart w:id="389" w:name="Controls false alarms Important for high"/>
      <w:bookmarkEnd w:id="389"/>
      <w:bookmarkStart w:id="390" w:name="Recommended"/>
      <w:bookmarkEnd w:id="390"/>
      <w:bookmarkStart w:id="391" w:name="Context analysis + missed-concept audit"/>
      <w:bookmarkEnd w:id="391"/>
      <w:bookmarkStart w:id="392" w:name="DVC hash/version"/>
      <w:bookmarkEnd w:id="392"/>
      <w:bookmarkStart w:id="393" w:name="Git commit"/>
      <w:bookmarkEnd w:id="393"/>
      <w:bookmarkStart w:id="394" w:name="TABLE XI. Artifact"/>
      <w:bookmarkEnd w:id="394"/>
      <w:bookmarkStart w:id="395" w:name="The setup here is an 80/10/10 split for "/>
      <w:bookmarkEnd w:id="395"/>
      <w:bookmarkStart w:id="396" w:name="Reproduces implementation Controls"/>
      <w:bookmarkEnd w:id="396"/>
      <w:bookmarkStart w:id="397" w:name="severity"/>
      <w:bookmarkEnd w:id="397"/>
      <w:bookmarkStart w:id="398" w:name="Dataset"/>
      <w:bookmarkEnd w:id="398"/>
      <w:bookmarkStart w:id="399" w:name="Versioned With"/>
      <w:bookmarkEnd w:id="399"/>
      <w:bookmarkStart w:id="400" w:name="Spurious"/>
      <w:bookmarkEnd w:id="400"/>
      <w:bookmarkStart w:id="401" w:name="Registry version YAML/JSON + run ID Mode"/>
      <w:bookmarkEnd w:id="401"/>
      <w:bookmarkStart w:id="402" w:name="categories Distributional imbalance"/>
      <w:bookmarkEnd w:id="402"/>
      <w:bookmarkStart w:id="403" w:name="related vocabulary"/>
      <w:bookmarkEnd w:id="403"/>
      <w:bookmarkStart w:id="404" w:name="Balances precision and recall"/>
      <w:bookmarkEnd w:id="404"/>
      <w:bookmarkStart w:id="405" w:name="Model Configuration Evaluation report Ru"/>
      <w:bookmarkEnd w:id="405"/>
      <w:bookmarkStart w:id="406" w:name="distress-"/>
      <w:bookmarkEnd w:id="406"/>
      <w:bookmarkStart w:id="407" w:name="Deployment footprint"/>
      <w:bookmarkEnd w:id="407"/>
      <w:bookmarkStart w:id="408" w:name="Every released model needs a unique vers"/>
      <w:bookmarkEnd w:id="408"/>
      <w:bookmarkStart w:id="409" w:name="Explainability gets a further boost by g"/>
      <w:bookmarkEnd w:id="409"/>
      <w:bookmarkStart w:id="410" w:name="Robustness failure"/>
      <w:bookmarkEnd w:id="410"/>
      <w:bookmarkStart w:id="411" w:name="Pre/post"/>
      <w:bookmarkEnd w:id="411"/>
      <w:bookmarkStart w:id="412" w:name="R.Reproducibility and Model Governance"/>
      <w:bookmarkEnd w:id="412"/>
      <w:bookmarkStart w:id="413" w:name="Code"/>
      <w:bookmarkEnd w:id="413"/>
      <w:bookmarkStart w:id="414" w:name="Adjacent"/>
      <w:bookmarkEnd w:id="414"/>
      <w:bookmarkStart w:id="415" w:name="Possible Cause"/>
      <w:bookmarkEnd w:id="415"/>
      <w:bookmarkStart w:id="416" w:name="Q.Error Analysis Framework"/>
      <w:bookmarkEnd w:id="416"/>
      <w:r>
        <w:rPr>
          <w:rFonts w:ascii="Trebuchet MS"/>
          <w:i/>
          <w:w w:val="85"/>
          <w:sz w:val="20"/>
        </w:rPr>
        <w:t>Deployment</w:t>
      </w:r>
      <w:r>
        <w:rPr>
          <w:rFonts w:ascii="Trebuchet MS"/>
          <w:i/>
          <w:spacing w:val="27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Strategy</w:t>
      </w:r>
    </w:p>
    <w:p w14:paraId="0F035425">
      <w:pPr>
        <w:pStyle w:val="4"/>
        <w:spacing w:before="60" w:line="208" w:lineRule="auto"/>
        <w:ind w:left="612" w:right="14"/>
        <w:jc w:val="both"/>
      </w:pPr>
      <w: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1013460</wp:posOffset>
                </wp:positionV>
                <wp:extent cx="3182620" cy="1697355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1697355"/>
                          <a:chOff x="0" y="0"/>
                          <a:chExt cx="3182620" cy="169735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488"/>
                            <a:ext cx="3182549" cy="1438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44883" y="6362"/>
                            <a:ext cx="31242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1651000">
                                <a:moveTo>
                                  <a:pt x="31242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1651000"/>
                                </a:lnTo>
                                <a:lnTo>
                                  <a:pt x="3124200" y="1651000"/>
                                </a:lnTo>
                                <a:lnTo>
                                  <a:pt x="3124200" y="231140"/>
                                </a:lnTo>
                                <a:close/>
                              </a:path>
                              <a:path w="3124200" h="1651000">
                                <a:moveTo>
                                  <a:pt x="312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124200" y="104140"/>
                                </a:lnTo>
                                <a:lnTo>
                                  <a:pt x="312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4883" y="6350"/>
                            <a:ext cx="31242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1651000">
                                <a:moveTo>
                                  <a:pt x="0" y="1651000"/>
                                </a:moveTo>
                                <a:lnTo>
                                  <a:pt x="3124200" y="1651000"/>
                                </a:lnTo>
                                <a:lnTo>
                                  <a:pt x="312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29218" y="15062"/>
                            <a:ext cx="136842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F5C4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VIII. DEPLOYMENT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OPTIONS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79.8pt;height:133.65pt;width:250.6pt;mso-position-horizontal-relative:page;z-index:-251641856;mso-width-relative:page;mso-height-relative:page;" coordsize="3182620,1697355" o:gfxdata="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gOsP28fMPM86AgAA/N1n9QEAAAAA&#10;AAAAAAAAAAAAAAAAAAAAAAAAAAAAAFjiC7npCdzCXKbz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">
                <o:lock v:ext="edit" aspectratio="f"/>
                <v:shape id="Image 45" o:spid="_x0000_s1026" o:spt="75" type="#_x0000_t75" style="position:absolute;left:0;top:258488;height:1438817;width:3182549;" filled="f" o:preferrelative="t" stroked="f" coordsize="21600,21600" o:gfxdata="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ai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f"/>
                </v:shape>
                <v:shape id="Graphic 46" o:spid="_x0000_s1026" o:spt="100" style="position:absolute;left:44883;top:6362;height:1651000;width:3124200;" fillcolor="#FFFFFF" filled="t" stroked="f" coordsize="3124200,1651000" o:gfxdata="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vfsXvQAA&#10;ANsAAAAPAAAAAAAAAAEAIAAAACIAAABkcnMvZG93bnJldi54bWxQSwECFAAUAAAACACHTuJAMy8F&#10;njsAAAA5AAAAEAAAAAAAAAABACAAAAAMAQAAZHJzL3NoYXBleG1sLnhtbFBLBQYAAAAABgAGAFsB&#10;AAC2AwAAAAA=&#10;" path="m3124200,231140l0,231140,0,1651000,3124200,1651000,3124200,231140xem3124200,0l0,0,0,104140,3124200,104140,3124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44883;top:6350;height:1651000;width:3124200;" filled="f" stroked="t" coordsize="3124200,1651000" o:gfxdata="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AYjovQAA&#10;ANsAAAAPAAAAAAAAAAEAIAAAACIAAABkcnMvZG93bnJldi54bWxQSwECFAAUAAAACACHTuJAMy8F&#10;njsAAAA5AAAAEAAAAAAAAAABACAAAAAMAQAAZHJzL3NoYXBleG1sLnhtbFBLBQYAAAAABgAGAFsB&#10;AAC2AwAAAAA=&#10;" path="m0,1651000l3124200,1651000,3124200,0,0,0,0,16510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48" o:spid="_x0000_s1026" o:spt="202" type="#_x0000_t202" style="position:absolute;left:929218;top:15062;height:88900;width:1368425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CF5C48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VIII. DEPLOYMENT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OPTIONS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Here,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on-device</w:t>
      </w:r>
      <w:r>
        <w:rPr>
          <w:spacing w:val="-14"/>
        </w:rPr>
        <w:t xml:space="preserve"> </w:t>
      </w:r>
      <w:r>
        <w:t>inference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choice,</w:t>
      </w:r>
      <w:r>
        <w:rPr>
          <w:spacing w:val="-14"/>
        </w:rPr>
        <w:t xml:space="preserve"> </w:t>
      </w:r>
      <w:r>
        <w:t>primarily to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sensitive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 xml:space="preserve">transmitted, as well as provide more predictable latency. The </w:t>
      </w:r>
      <w:r>
        <w:rPr>
          <w:spacing w:val="-2"/>
        </w:rPr>
        <w:t>compressed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exported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interoperable</w:t>
      </w:r>
      <w:r>
        <w:rPr>
          <w:spacing w:val="-13"/>
        </w:rPr>
        <w:t xml:space="preserve"> </w:t>
      </w:r>
      <w:r>
        <w:rPr>
          <w:spacing w:val="-2"/>
        </w:rPr>
        <w:t xml:space="preserve">runtime </w:t>
      </w:r>
      <w:r>
        <w:t>(e.g.</w:t>
      </w:r>
      <w:r>
        <w:rPr>
          <w:spacing w:val="-5"/>
        </w:rPr>
        <w:t xml:space="preserve"> </w:t>
      </w:r>
      <w:r>
        <w:t>ONNX</w:t>
      </w:r>
      <w:r>
        <w:rPr>
          <w:spacing w:val="-5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runtime),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 cloud</w:t>
      </w:r>
      <w:r>
        <w:rPr>
          <w:spacing w:val="-10"/>
        </w:rPr>
        <w:t xml:space="preserve"> </w:t>
      </w:r>
      <w:r>
        <w:t>fallback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explicitly</w:t>
      </w:r>
      <w:r>
        <w:rPr>
          <w:spacing w:val="-10"/>
        </w:rPr>
        <w:t xml:space="preserve"> </w:t>
      </w:r>
      <w:r>
        <w:t>agrees and</w:t>
      </w:r>
      <w:r>
        <w:rPr>
          <w:spacing w:val="15"/>
        </w:rPr>
        <w:t xml:space="preserve"> </w:t>
      </w:r>
      <w:r>
        <w:t>if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deployment</w:t>
      </w:r>
      <w:r>
        <w:rPr>
          <w:spacing w:val="15"/>
        </w:rPr>
        <w:t xml:space="preserve"> </w:t>
      </w:r>
      <w:r>
        <w:t>environment</w:t>
      </w:r>
      <w:r>
        <w:rPr>
          <w:spacing w:val="16"/>
        </w:rPr>
        <w:t xml:space="preserve"> </w:t>
      </w:r>
      <w:r>
        <w:t>has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2"/>
        </w:rPr>
        <w:t>appropriate</w:t>
      </w:r>
    </w:p>
    <w:p w14:paraId="5AE7ADD7">
      <w:pPr>
        <w:pStyle w:val="4"/>
        <w:spacing w:before="7"/>
        <w:rPr>
          <w:sz w:val="19"/>
        </w:rPr>
      </w:pPr>
    </w:p>
    <w:tbl>
      <w:tblPr>
        <w:tblStyle w:val="3"/>
        <w:tblW w:w="0" w:type="auto"/>
        <w:tblInd w:w="6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1624"/>
        <w:gridCol w:w="1624"/>
      </w:tblGrid>
      <w:tr w14:paraId="2E1FE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673" w:type="dxa"/>
            <w:shd w:val="clear" w:color="auto" w:fill="F4F4F4"/>
          </w:tcPr>
          <w:p w14:paraId="7B776119">
            <w:pPr>
              <w:pStyle w:val="8"/>
              <w:ind w:left="26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Deployment</w:t>
            </w:r>
            <w:r>
              <w:rPr>
                <w:rFonts w:ascii="Arial"/>
                <w:b/>
                <w:spacing w:val="21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Option</w:t>
            </w:r>
          </w:p>
        </w:tc>
        <w:tc>
          <w:tcPr>
            <w:tcW w:w="1624" w:type="dxa"/>
            <w:shd w:val="clear" w:color="auto" w:fill="F4F4F4"/>
          </w:tcPr>
          <w:p w14:paraId="191F0746">
            <w:pPr>
              <w:pStyle w:val="8"/>
              <w:ind w:left="49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Advantage</w:t>
            </w:r>
          </w:p>
        </w:tc>
        <w:tc>
          <w:tcPr>
            <w:tcW w:w="1624" w:type="dxa"/>
            <w:shd w:val="clear" w:color="auto" w:fill="F4F4F4"/>
          </w:tcPr>
          <w:p w14:paraId="35ABB9F4">
            <w:pPr>
              <w:pStyle w:val="8"/>
              <w:ind w:left="54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Trade-</w:t>
            </w:r>
            <w:r>
              <w:rPr>
                <w:rFonts w:ascii="Arial"/>
                <w:b/>
                <w:spacing w:val="-5"/>
                <w:sz w:val="12"/>
              </w:rPr>
              <w:t>off</w:t>
            </w:r>
          </w:p>
        </w:tc>
      </w:tr>
      <w:tr w14:paraId="20B61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73" w:type="dxa"/>
          </w:tcPr>
          <w:p w14:paraId="0175BA83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On-</w:t>
            </w:r>
            <w:r>
              <w:rPr>
                <w:spacing w:val="-2"/>
                <w:sz w:val="12"/>
              </w:rPr>
              <w:t>device</w:t>
            </w:r>
          </w:p>
        </w:tc>
        <w:tc>
          <w:tcPr>
            <w:tcW w:w="1624" w:type="dxa"/>
          </w:tcPr>
          <w:p w14:paraId="7A364511">
            <w:pPr>
              <w:pStyle w:val="8"/>
              <w:spacing w:before="30" w:line="140" w:lineRule="atLeast"/>
              <w:ind w:right="123"/>
              <w:rPr>
                <w:sz w:val="12"/>
              </w:rPr>
            </w:pPr>
            <w:r>
              <w:rPr>
                <w:sz w:val="12"/>
              </w:rPr>
              <w:t>Privacy,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low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network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dependency</w:t>
            </w:r>
          </w:p>
        </w:tc>
        <w:tc>
          <w:tcPr>
            <w:tcW w:w="1624" w:type="dxa"/>
          </w:tcPr>
          <w:p w14:paraId="4BCA2D60">
            <w:pPr>
              <w:pStyle w:val="8"/>
              <w:spacing w:before="30" w:line="140" w:lineRule="atLeast"/>
              <w:ind w:left="41"/>
              <w:rPr>
                <w:sz w:val="12"/>
              </w:rPr>
            </w:pPr>
            <w:r>
              <w:rPr>
                <w:sz w:val="12"/>
              </w:rPr>
              <w:t>Device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compute/memory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constraints</w:t>
            </w:r>
          </w:p>
        </w:tc>
      </w:tr>
      <w:tr w14:paraId="66E6D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73" w:type="dxa"/>
          </w:tcPr>
          <w:p w14:paraId="15DC7049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Private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server</w:t>
            </w:r>
          </w:p>
        </w:tc>
        <w:tc>
          <w:tcPr>
            <w:tcW w:w="1624" w:type="dxa"/>
          </w:tcPr>
          <w:p w14:paraId="3EDC8E93">
            <w:pPr>
              <w:pStyle w:val="8"/>
              <w:spacing w:before="30" w:line="140" w:lineRule="atLeast"/>
              <w:ind w:right="123"/>
              <w:rPr>
                <w:sz w:val="12"/>
              </w:rPr>
            </w:pPr>
            <w:r>
              <w:rPr>
                <w:sz w:val="12"/>
              </w:rPr>
              <w:t>Centralized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control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updates</w:t>
            </w:r>
          </w:p>
        </w:tc>
        <w:tc>
          <w:tcPr>
            <w:tcW w:w="1624" w:type="dxa"/>
          </w:tcPr>
          <w:p w14:paraId="491A1D6E">
            <w:pPr>
              <w:pStyle w:val="8"/>
              <w:spacing w:before="106" w:line="240" w:lineRule="auto"/>
              <w:ind w:left="41"/>
              <w:rPr>
                <w:sz w:val="12"/>
              </w:rPr>
            </w:pPr>
            <w:r>
              <w:rPr>
                <w:sz w:val="12"/>
              </w:rPr>
              <w:t>Requires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secure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infrastructure</w:t>
            </w:r>
          </w:p>
        </w:tc>
      </w:tr>
      <w:tr w14:paraId="42697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673" w:type="dxa"/>
          </w:tcPr>
          <w:p w14:paraId="357C8DA4">
            <w:pPr>
              <w:pStyle w:val="8"/>
              <w:rPr>
                <w:sz w:val="12"/>
              </w:rPr>
            </w:pPr>
            <w:r>
              <w:rPr>
                <w:sz w:val="12"/>
              </w:rPr>
              <w:t>Cloud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API</w:t>
            </w:r>
          </w:p>
        </w:tc>
        <w:tc>
          <w:tcPr>
            <w:tcW w:w="1624" w:type="dxa"/>
          </w:tcPr>
          <w:p w14:paraId="46FD7679">
            <w:pPr>
              <w:pStyle w:val="8"/>
              <w:rPr>
                <w:sz w:val="12"/>
              </w:rPr>
            </w:pPr>
            <w:r>
              <w:rPr>
                <w:sz w:val="12"/>
              </w:rPr>
              <w:t>Easy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scaling</w:t>
            </w:r>
          </w:p>
        </w:tc>
        <w:tc>
          <w:tcPr>
            <w:tcW w:w="1624" w:type="dxa"/>
          </w:tcPr>
          <w:p w14:paraId="638F33AA">
            <w:pPr>
              <w:pStyle w:val="8"/>
              <w:ind w:left="41"/>
              <w:rPr>
                <w:sz w:val="12"/>
              </w:rPr>
            </w:pPr>
            <w:r>
              <w:rPr>
                <w:sz w:val="12"/>
              </w:rPr>
              <w:t>Sensitive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text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leaves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device</w:t>
            </w:r>
          </w:p>
        </w:tc>
      </w:tr>
      <w:tr w14:paraId="3880A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73" w:type="dxa"/>
          </w:tcPr>
          <w:p w14:paraId="27DA9A2E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Hybrid</w:t>
            </w:r>
          </w:p>
        </w:tc>
        <w:tc>
          <w:tcPr>
            <w:tcW w:w="1624" w:type="dxa"/>
          </w:tcPr>
          <w:p w14:paraId="676FA372">
            <w:pPr>
              <w:pStyle w:val="8"/>
              <w:spacing w:before="30" w:line="140" w:lineRule="atLeast"/>
              <w:ind w:right="123"/>
              <w:rPr>
                <w:sz w:val="12"/>
              </w:rPr>
            </w:pPr>
            <w:r>
              <w:rPr>
                <w:sz w:val="12"/>
              </w:rPr>
              <w:t>Balances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availability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privacy</w:t>
            </w:r>
          </w:p>
        </w:tc>
        <w:tc>
          <w:tcPr>
            <w:tcW w:w="1624" w:type="dxa"/>
          </w:tcPr>
          <w:p w14:paraId="5A9554A9">
            <w:pPr>
              <w:pStyle w:val="8"/>
              <w:spacing w:before="106" w:line="240" w:lineRule="auto"/>
              <w:ind w:left="41"/>
              <w:rPr>
                <w:sz w:val="12"/>
              </w:rPr>
            </w:pPr>
            <w:r>
              <w:rPr>
                <w:sz w:val="12"/>
              </w:rPr>
              <w:t>More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complex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governance</w:t>
            </w:r>
          </w:p>
        </w:tc>
      </w:tr>
    </w:tbl>
    <w:p w14:paraId="660450E2">
      <w:pPr>
        <w:pStyle w:val="4"/>
      </w:pPr>
    </w:p>
    <w:p w14:paraId="1B3789AE">
      <w:pPr>
        <w:pStyle w:val="4"/>
      </w:pPr>
    </w:p>
    <w:p w14:paraId="0387EB57">
      <w:pPr>
        <w:pStyle w:val="4"/>
      </w:pPr>
    </w:p>
    <w:p w14:paraId="3026C0A3">
      <w:pPr>
        <w:pStyle w:val="4"/>
      </w:pPr>
    </w:p>
    <w:p w14:paraId="7318A204">
      <w:pPr>
        <w:pStyle w:val="4"/>
        <w:spacing w:before="123"/>
      </w:pPr>
    </w:p>
    <w:p w14:paraId="0238E573">
      <w:pPr>
        <w:pStyle w:val="7"/>
        <w:numPr>
          <w:ilvl w:val="1"/>
          <w:numId w:val="5"/>
        </w:numPr>
        <w:tabs>
          <w:tab w:val="left" w:pos="770"/>
        </w:tabs>
        <w:spacing w:before="1" w:after="0" w:line="240" w:lineRule="auto"/>
        <w:ind w:left="770" w:right="0" w:hanging="158"/>
        <w:jc w:val="both"/>
        <w:rPr>
          <w:rFonts w:ascii="Trebuchet MS"/>
          <w:i/>
          <w:sz w:val="18"/>
        </w:rPr>
      </w:pPr>
      <w:r>
        <w:rPr>
          <w:rFonts w:ascii="Trebuchet MS"/>
          <w:i/>
          <w:spacing w:val="2"/>
          <w:w w:val="85"/>
          <w:sz w:val="20"/>
        </w:rPr>
        <w:t>Evaluation</w:t>
      </w:r>
      <w:r>
        <w:rPr>
          <w:rFonts w:ascii="Trebuchet MS"/>
          <w:i/>
          <w:spacing w:val="17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Protocol</w:t>
      </w:r>
    </w:p>
    <w:p w14:paraId="3CF71AEB">
      <w:pPr>
        <w:pStyle w:val="4"/>
        <w:spacing w:before="60" w:line="208" w:lineRule="auto"/>
        <w:ind w:left="612" w:right="10"/>
        <w:jc w:val="both"/>
      </w:pPr>
      <w:r>
        <w:t>Evaluation</w:t>
      </w:r>
      <w:r>
        <w:rPr>
          <w:spacing w:val="-5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held-out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touches model selection. We report macro-F1, per-class precision/recall/F1, AUROC where it applies, confusion matrices, and confidence intervals. High-risk recall gets reported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too,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much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 xml:space="preserve">matters </w:t>
      </w:r>
      <w:r>
        <w:rPr>
          <w:spacing w:val="-2"/>
        </w:rPr>
        <w:t>than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classes,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calibration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checked</w:t>
      </w:r>
      <w:r>
        <w:rPr>
          <w:spacing w:val="-10"/>
        </w:rPr>
        <w:t xml:space="preserve"> </w:t>
      </w:r>
      <w:r>
        <w:rPr>
          <w:spacing w:val="-2"/>
        </w:rPr>
        <w:t>so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probability score does not get mistaken for a clinically meaningful</w:t>
      </w:r>
      <w:r>
        <w:rPr>
          <w:spacing w:val="-12"/>
        </w:rPr>
        <w:t xml:space="preserve"> </w:t>
      </w:r>
      <w:r>
        <w:t>certainty.</w:t>
      </w:r>
    </w:p>
    <w:p w14:paraId="030802CF">
      <w:pPr>
        <w:pStyle w:val="4"/>
        <w:spacing w:before="42"/>
      </w:pPr>
    </w:p>
    <w:p w14:paraId="6432A4D9">
      <w:pPr>
        <w:pStyle w:val="4"/>
        <w:tabs>
          <w:tab w:val="left" w:pos="5321"/>
        </w:tabs>
        <w:ind w:left="1163"/>
      </w:pPr>
      <w:r>
        <w:rPr>
          <w:spacing w:val="-2"/>
          <w:w w:val="90"/>
        </w:rPr>
        <w:t>F1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2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×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Precision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×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Recall</w:t>
      </w:r>
      <w:r>
        <w:rPr>
          <w:spacing w:val="-11"/>
          <w:w w:val="90"/>
        </w:rPr>
        <w:t xml:space="preserve"> </w:t>
      </w:r>
      <w:r>
        <w:rPr>
          <w:spacing w:val="-2"/>
          <w:w w:val="65"/>
        </w:rPr>
        <w:t>⁄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(Precision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+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Recall)</w:t>
      </w:r>
      <w:r>
        <w:tab/>
      </w:r>
      <w:r>
        <w:rPr>
          <w:spacing w:val="-8"/>
          <w:w w:val="95"/>
        </w:rPr>
        <w:t>(11)</w:t>
      </w:r>
    </w:p>
    <w:p w14:paraId="03A022C1">
      <w:pPr>
        <w:pStyle w:val="4"/>
        <w:spacing w:before="202" w:line="208" w:lineRule="auto"/>
        <w:ind w:left="612" w:right="24"/>
      </w:pP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side,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 xml:space="preserve">report </w:t>
      </w:r>
      <w:r>
        <w:rPr>
          <w:spacing w:val="-2"/>
        </w:rPr>
        <w:t>median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tail</w:t>
      </w:r>
      <w:r>
        <w:rPr>
          <w:spacing w:val="-13"/>
        </w:rPr>
        <w:t xml:space="preserve"> </w:t>
      </w:r>
      <w:r>
        <w:rPr>
          <w:spacing w:val="-2"/>
        </w:rPr>
        <w:t>latency,</w:t>
      </w:r>
      <w:r>
        <w:rPr>
          <w:spacing w:val="-14"/>
        </w:rPr>
        <w:t xml:space="preserve"> </w:t>
      </w:r>
      <w:r>
        <w:rPr>
          <w:spacing w:val="-2"/>
        </w:rPr>
        <w:t>memory</w:t>
      </w:r>
      <w:r>
        <w:rPr>
          <w:spacing w:val="-14"/>
        </w:rPr>
        <w:t xml:space="preserve"> </w:t>
      </w:r>
      <w:r>
        <w:rPr>
          <w:spacing w:val="-2"/>
        </w:rPr>
        <w:t>consumption,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4"/>
        </w:rPr>
        <w:t xml:space="preserve"> </w:t>
      </w:r>
      <w:r>
        <w:rPr>
          <w:spacing w:val="-2"/>
        </w:rPr>
        <w:t xml:space="preserve">size, </w:t>
      </w:r>
      <w:r>
        <w:t>throughput,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wherever</w:t>
      </w:r>
      <w:r>
        <w:rPr>
          <w:spacing w:val="-16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measurable.</w:t>
      </w:r>
    </w:p>
    <w:p w14:paraId="64325244">
      <w:pPr>
        <w:spacing w:line="240" w:lineRule="auto"/>
        <w:ind w:left="92" w:right="0" w:firstLine="0"/>
        <w:rPr>
          <w:sz w:val="20"/>
        </w:rPr>
      </w:pPr>
      <w:r>
        <w:br w:type="column"/>
      </w:r>
      <w:r>
        <w:rPr>
          <w:sz w:val="20"/>
        </w:rPr>
        <mc:AlternateContent>
          <mc:Choice Requires="wpg">
            <w:drawing>
              <wp:inline distT="0" distB="0" distL="0" distR="0">
                <wp:extent cx="3182620" cy="848360"/>
                <wp:effectExtent l="0" t="0" r="0" b="889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848360"/>
                          <a:chOff x="0" y="0"/>
                          <a:chExt cx="3182620" cy="84836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548" cy="848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135944" y="128853"/>
                            <a:ext cx="775970" cy="658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47851">
                              <w:pPr>
                                <w:spacing w:before="13"/>
                                <w:ind w:left="24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85"/>
                                  <w:sz w:val="16"/>
                                </w:rPr>
                                <w:t>Error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16"/>
                                </w:rPr>
                                <w:t>Type</w:t>
                              </w:r>
                            </w:p>
                            <w:p w14:paraId="2473A639">
                              <w:pPr>
                                <w:spacing w:before="18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Robustness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failure</w:t>
                              </w:r>
                            </w:p>
                            <w:p w14:paraId="11435C97">
                              <w:pPr>
                                <w:spacing w:before="88" w:line="223" w:lineRule="auto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Deployment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regression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88803" y="128853"/>
                            <a:ext cx="907415" cy="656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44EA0">
                              <w:pPr>
                                <w:spacing w:before="13"/>
                                <w:ind w:left="26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sz w:val="16"/>
                                </w:rPr>
                                <w:t>Possible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>Cause</w:t>
                              </w:r>
                            </w:p>
                            <w:p w14:paraId="26BE33C8">
                              <w:pPr>
                                <w:spacing w:before="101" w:line="223" w:lineRule="auto"/>
                                <w:ind w:left="0" w:right="1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Sensitivity to minor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edits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Compression/runtime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00465" y="70414"/>
                            <a:ext cx="866775" cy="723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76448">
                              <w:pPr>
                                <w:spacing w:before="13"/>
                                <w:ind w:left="223" w:right="171" w:hanging="63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8"/>
                                  <w:sz w:val="16"/>
                                </w:rPr>
                                <w:t xml:space="preserve">Recommended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>Investigation</w:t>
                              </w:r>
                            </w:p>
                            <w:p w14:paraId="268932C0"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Perturbation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testing</w:t>
                              </w:r>
                            </w:p>
                            <w:p w14:paraId="70F91850">
                              <w:pPr>
                                <w:tabs>
                                  <w:tab w:val="left" w:pos="926"/>
                                </w:tabs>
                                <w:spacing w:before="96" w:line="228" w:lineRule="auto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Pre/post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export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benchmark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6.8pt;width:250.6pt;" coordsize="3182620,848360" o:gfxdata="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">
                <o:lock v:ext="edit" aspectratio="f"/>
                <v:shape id="Image 50" o:spid="_x0000_s1026" o:spt="75" type="#_x0000_t75" style="position:absolute;left:0;top:0;height:848044;width:3182548;" filled="f" o:preferrelative="t" stroked="f" coordsize="21600,21600" o:gfxdata="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2g0B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" o:title=""/>
                  <o:lock v:ext="edit" aspectratio="f"/>
                </v:shape>
                <v:shape id="Textbox 51" o:spid="_x0000_s1026" o:spt="202" type="#_x0000_t202" style="position:absolute;left:135944;top:128853;height:658495;width:77597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847851">
                        <w:pPr>
                          <w:spacing w:before="13"/>
                          <w:ind w:left="249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85"/>
                            <w:sz w:val="16"/>
                          </w:rPr>
                          <w:t>Error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  <w:p w14:paraId="2473A639">
                        <w:pPr>
                          <w:spacing w:before="18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Robustness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failure</w:t>
                        </w:r>
                      </w:p>
                      <w:p w14:paraId="11435C97">
                        <w:pPr>
                          <w:spacing w:before="88" w:line="223" w:lineRule="auto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 xml:space="preserve">Deployment </w:t>
                        </w:r>
                        <w:r>
                          <w:rPr>
                            <w:spacing w:val="-2"/>
                            <w:sz w:val="16"/>
                          </w:rPr>
                          <w:t>regression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1088803;top:128853;height:656590;width:90741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F44EA0">
                        <w:pPr>
                          <w:spacing w:before="13"/>
                          <w:ind w:left="263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5"/>
                            <w:sz w:val="16"/>
                          </w:rPr>
                          <w:t>Possible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Cause</w:t>
                        </w:r>
                      </w:p>
                      <w:p w14:paraId="26BE33C8">
                        <w:pPr>
                          <w:spacing w:before="101" w:line="223" w:lineRule="auto"/>
                          <w:ind w:left="0" w:right="1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Sensitivity to minor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edits 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Compression/runtime </w:t>
                        </w:r>
                        <w:r>
                          <w:rPr>
                            <w:spacing w:val="-2"/>
                            <w:sz w:val="16"/>
                          </w:rPr>
                          <w:t>change</w:t>
                        </w:r>
                      </w:p>
                    </w:txbxContent>
                  </v:textbox>
                </v:shape>
                <v:shape id="Textbox 53" o:spid="_x0000_s1026" o:spt="202" type="#_x0000_t202" style="position:absolute;left:2200465;top:70414;height:723265;width:866775;" filled="f" stroked="f" coordsize="21600,21600" o:gfxdata="UEsDBAoAAAAAAIdO4kAAAAAAAAAAAAAAAAAEAAAAZHJzL1BLAwQUAAAACACHTuJAbLLWD7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LW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076448">
                        <w:pPr>
                          <w:spacing w:before="13"/>
                          <w:ind w:left="223" w:right="171" w:hanging="63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8"/>
                            <w:sz w:val="16"/>
                          </w:rPr>
                          <w:t xml:space="preserve">Recommended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Investigation</w:t>
                        </w:r>
                      </w:p>
                      <w:p w14:paraId="268932C0">
                        <w:pPr>
                          <w:spacing w:before="8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Perturbation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testing</w:t>
                        </w:r>
                      </w:p>
                      <w:p w14:paraId="70F91850">
                        <w:pPr>
                          <w:tabs>
                            <w:tab w:val="left" w:pos="926"/>
                          </w:tabs>
                          <w:spacing w:before="96" w:line="228" w:lineRule="auto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Pre/post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export </w:t>
                        </w:r>
                        <w:r>
                          <w:rPr>
                            <w:spacing w:val="-2"/>
                            <w:sz w:val="16"/>
                          </w:rPr>
                          <w:t>benchmark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C7D5DFA">
      <w:pPr>
        <w:pStyle w:val="4"/>
        <w:spacing w:before="6"/>
      </w:pPr>
    </w:p>
    <w:p w14:paraId="2C66D832">
      <w:pPr>
        <w:pStyle w:val="7"/>
        <w:numPr>
          <w:ilvl w:val="0"/>
          <w:numId w:val="6"/>
        </w:numPr>
        <w:tabs>
          <w:tab w:val="left" w:pos="323"/>
        </w:tabs>
        <w:spacing w:before="0" w:after="0" w:line="240" w:lineRule="auto"/>
        <w:ind w:left="323" w:right="0" w:hanging="165"/>
        <w:jc w:val="both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Reproducibility</w:t>
      </w:r>
      <w:r>
        <w:rPr>
          <w:rFonts w:ascii="Trebuchet MS"/>
          <w:i/>
          <w:spacing w:val="22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and</w:t>
      </w:r>
      <w:r>
        <w:rPr>
          <w:rFonts w:ascii="Trebuchet MS"/>
          <w:i/>
          <w:spacing w:val="23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Model</w:t>
      </w:r>
      <w:r>
        <w:rPr>
          <w:rFonts w:ascii="Trebuchet MS"/>
          <w:i/>
          <w:spacing w:val="22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Governance</w:t>
      </w:r>
    </w:p>
    <w:p w14:paraId="024B0604">
      <w:pPr>
        <w:pStyle w:val="4"/>
        <w:spacing w:before="61" w:line="208" w:lineRule="auto"/>
        <w:ind w:left="158" w:right="455"/>
        <w:jc w:val="both"/>
      </w:pPr>
      <w: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3855085</wp:posOffset>
                </wp:positionH>
                <wp:positionV relativeFrom="paragraph">
                  <wp:posOffset>1220470</wp:posOffset>
                </wp:positionV>
                <wp:extent cx="3263265" cy="179070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265" cy="1790700"/>
                          <a:chOff x="0" y="0"/>
                          <a:chExt cx="3263265" cy="179070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313"/>
                            <a:ext cx="30484" cy="156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0932" y="6361"/>
                            <a:ext cx="32258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1778000">
                                <a:moveTo>
                                  <a:pt x="3225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1778000"/>
                                </a:lnTo>
                                <a:lnTo>
                                  <a:pt x="3225800" y="1778000"/>
                                </a:lnTo>
                                <a:lnTo>
                                  <a:pt x="3225800" y="231140"/>
                                </a:lnTo>
                                <a:close/>
                              </a:path>
                              <a:path w="3225800" h="1778000">
                                <a:moveTo>
                                  <a:pt x="322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225800" y="104140"/>
                                </a:lnTo>
                                <a:lnTo>
                                  <a:pt x="322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932" y="6350"/>
                            <a:ext cx="32258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1778000">
                                <a:moveTo>
                                  <a:pt x="0" y="1778000"/>
                                </a:moveTo>
                                <a:lnTo>
                                  <a:pt x="3225800" y="1778000"/>
                                </a:lnTo>
                                <a:lnTo>
                                  <a:pt x="322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263265" cy="179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0FAC47">
                              <w:pPr>
                                <w:spacing w:before="24"/>
                                <w:ind w:left="747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XI. REPRODUCIBILITY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AND GOVERNANCE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ARTIFACTS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55pt;margin-top:96.1pt;height:141pt;width:256.95pt;mso-position-horizontal-relative:page;z-index:-251640832;mso-width-relative:page;mso-height-relative:page;" coordsize="3263265,1790700" o:gfxdata="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">
                <o:lock v:ext="edit" aspectratio="f"/>
                <v:shape id="Image 55" o:spid="_x0000_s1026" o:spt="75" type="#_x0000_t75" style="position:absolute;left:0;top:190313;height:1562688;width:30484;" filled="f" o:preferrelative="t" stroked="f" coordsize="21600,21600" o:gfxdata="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VhV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7" o:title=""/>
                  <o:lock v:ext="edit" aspectratio="f"/>
                </v:shape>
                <v:shape id="Graphic 56" o:spid="_x0000_s1026" o:spt="100" style="position:absolute;left:30932;top:6361;height:1778000;width:3225800;" fillcolor="#FFFFFF" filled="t" stroked="f" coordsize="3225800,1778000" o:gfxdata="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6va+8AAAA&#10;2wAAAA8AAAAAAAAAAQAgAAAAIgAAAGRycy9kb3ducmV2LnhtbFBLAQIUABQAAAAIAIdO4kAzLwWe&#10;OwAAADkAAAAQAAAAAAAAAAEAIAAAAAsBAABkcnMvc2hhcGV4bWwueG1sUEsFBgAAAAAGAAYAWwEA&#10;ALUDAAAAAA==&#10;" path="m3225800,231140l0,231140,0,1778000,3225800,1778000,3225800,231140xem3225800,0l0,0,0,104140,3225800,104140,3225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932;top:6350;height:1778000;width:3225800;" filled="f" stroked="t" coordsize="3225800,1778000" o:gfxdata="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fIZZvQAA&#10;ANsAAAAPAAAAAAAAAAEAIAAAACIAAABkcnMvZG93bnJldi54bWxQSwECFAAUAAAACACHTuJAMy8F&#10;njsAAAA5AAAAEAAAAAAAAAABACAAAAAMAQAAZHJzL3NoYXBleG1sLnhtbFBLBQYAAAAABgAGAFsB&#10;AAC2AwAAAAA=&#10;" path="m0,1778000l3225800,1778000,3225800,0,0,0,0,17780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0;top:0;height:1790700;width:326326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0FAC47">
                        <w:pPr>
                          <w:spacing w:before="24"/>
                          <w:ind w:left="747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XI. REPRODUCIBILITY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AND GOVERNANCE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ARTIFACTS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w w:val="90"/>
        </w:rPr>
        <w:t xml:space="preserve">Every released model needs a unique version identifier tied to </w:t>
      </w:r>
      <w:r>
        <w:t xml:space="preserve">its training data version, preprocessing configuration, </w:t>
      </w:r>
      <w:r>
        <w:rPr>
          <w:w w:val="90"/>
        </w:rPr>
        <w:t xml:space="preserve">hyperparameters, source-code commit, evaluation report, and </w:t>
      </w:r>
      <w:r>
        <w:rPr>
          <w:spacing w:val="-4"/>
        </w:rPr>
        <w:t>deployment</w:t>
      </w:r>
      <w:r>
        <w:rPr>
          <w:spacing w:val="-12"/>
        </w:rPr>
        <w:t xml:space="preserve"> </w:t>
      </w:r>
      <w:r>
        <w:rPr>
          <w:spacing w:val="-4"/>
        </w:rPr>
        <w:t>artifact.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model</w:t>
      </w:r>
      <w:r>
        <w:rPr>
          <w:spacing w:val="-12"/>
        </w:rPr>
        <w:t xml:space="preserve"> </w:t>
      </w:r>
      <w:r>
        <w:rPr>
          <w:spacing w:val="-4"/>
        </w:rPr>
        <w:t>promotion</w:t>
      </w:r>
      <w:r>
        <w:rPr>
          <w:spacing w:val="-12"/>
        </w:rPr>
        <w:t xml:space="preserve"> </w:t>
      </w:r>
      <w:r>
        <w:rPr>
          <w:spacing w:val="-4"/>
        </w:rPr>
        <w:t>workflow</w:t>
      </w:r>
      <w:r>
        <w:rPr>
          <w:spacing w:val="-11"/>
        </w:rPr>
        <w:t xml:space="preserve"> </w:t>
      </w:r>
      <w:r>
        <w:rPr>
          <w:spacing w:val="-4"/>
        </w:rPr>
        <w:t>can</w:t>
      </w:r>
      <w:r>
        <w:rPr>
          <w:spacing w:val="-12"/>
        </w:rPr>
        <w:t xml:space="preserve"> </w:t>
      </w:r>
      <w:r>
        <w:rPr>
          <w:spacing w:val="-4"/>
        </w:rPr>
        <w:t xml:space="preserve">move </w:t>
      </w:r>
      <w:r>
        <w:rPr>
          <w:w w:val="90"/>
        </w:rPr>
        <w:t xml:space="preserve">through Development → Validation → Approved → Production </w:t>
      </w:r>
      <w:r>
        <w:t>states,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rollback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 xml:space="preserve">should always be an option if monitoring flags unexpected </w:t>
      </w:r>
      <w:r>
        <w:rPr>
          <w:spacing w:val="-2"/>
        </w:rPr>
        <w:t>degradation.</w:t>
      </w:r>
    </w:p>
    <w:p w14:paraId="74161990">
      <w:pPr>
        <w:pStyle w:val="4"/>
        <w:spacing w:before="110"/>
      </w:pPr>
    </w:p>
    <w:tbl>
      <w:tblPr>
        <w:tblStyle w:val="3"/>
        <w:tblW w:w="0" w:type="auto"/>
        <w:tblInd w:w="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1727"/>
        <w:gridCol w:w="1930"/>
      </w:tblGrid>
      <w:tr w14:paraId="4FB58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4F4F4"/>
          </w:tcPr>
          <w:p w14:paraId="76498B83">
            <w:pPr>
              <w:pStyle w:val="8"/>
              <w:ind w:left="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Artifact</w:t>
            </w:r>
          </w:p>
        </w:tc>
        <w:tc>
          <w:tcPr>
            <w:tcW w:w="1727" w:type="dxa"/>
            <w:shd w:val="clear" w:color="auto" w:fill="F4F4F4"/>
          </w:tcPr>
          <w:p w14:paraId="6158B719">
            <w:pPr>
              <w:pStyle w:val="8"/>
              <w:ind w:left="4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Versioned</w:t>
            </w:r>
            <w:r>
              <w:rPr>
                <w:rFonts w:ascii="Arial"/>
                <w:b/>
                <w:spacing w:val="18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With</w:t>
            </w:r>
          </w:p>
        </w:tc>
        <w:tc>
          <w:tcPr>
            <w:tcW w:w="1930" w:type="dxa"/>
            <w:shd w:val="clear" w:color="auto" w:fill="F4F4F4"/>
          </w:tcPr>
          <w:p w14:paraId="39B5FF08">
            <w:pPr>
              <w:pStyle w:val="8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5"/>
                <w:w w:val="105"/>
                <w:sz w:val="12"/>
              </w:rPr>
              <w:t>Why</w:t>
            </w:r>
          </w:p>
        </w:tc>
      </w:tr>
      <w:tr w14:paraId="7A55AC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2DBEC24E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Dataset</w:t>
            </w:r>
          </w:p>
        </w:tc>
        <w:tc>
          <w:tcPr>
            <w:tcW w:w="1727" w:type="dxa"/>
          </w:tcPr>
          <w:p w14:paraId="2F589D53">
            <w:pPr>
              <w:pStyle w:val="8"/>
              <w:rPr>
                <w:sz w:val="12"/>
              </w:rPr>
            </w:pPr>
            <w:r>
              <w:rPr>
                <w:sz w:val="12"/>
              </w:rPr>
              <w:t>DVC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hash/version</w:t>
            </w:r>
          </w:p>
        </w:tc>
        <w:tc>
          <w:tcPr>
            <w:tcW w:w="1930" w:type="dxa"/>
          </w:tcPr>
          <w:p w14:paraId="4082A374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Prevents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silent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data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changes</w:t>
            </w:r>
          </w:p>
        </w:tc>
      </w:tr>
      <w:tr w14:paraId="4C6C9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57571117">
            <w:pPr>
              <w:pStyle w:val="8"/>
              <w:rPr>
                <w:sz w:val="12"/>
              </w:rPr>
            </w:pPr>
            <w:r>
              <w:rPr>
                <w:spacing w:val="-4"/>
                <w:sz w:val="12"/>
              </w:rPr>
              <w:t>Code</w:t>
            </w:r>
          </w:p>
        </w:tc>
        <w:tc>
          <w:tcPr>
            <w:tcW w:w="1727" w:type="dxa"/>
          </w:tcPr>
          <w:p w14:paraId="2849B114">
            <w:pPr>
              <w:pStyle w:val="8"/>
              <w:rPr>
                <w:sz w:val="12"/>
              </w:rPr>
            </w:pPr>
            <w:r>
              <w:rPr>
                <w:sz w:val="12"/>
              </w:rPr>
              <w:t>Git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commit</w:t>
            </w:r>
          </w:p>
        </w:tc>
        <w:tc>
          <w:tcPr>
            <w:tcW w:w="1930" w:type="dxa"/>
          </w:tcPr>
          <w:p w14:paraId="6B6E988C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Reproduces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implementation</w:t>
            </w:r>
          </w:p>
        </w:tc>
      </w:tr>
      <w:tr w14:paraId="1A9C0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0E00D694">
            <w:pPr>
              <w:pStyle w:val="8"/>
              <w:rPr>
                <w:sz w:val="12"/>
              </w:rPr>
            </w:pPr>
            <w:r>
              <w:rPr>
                <w:spacing w:val="-4"/>
                <w:sz w:val="12"/>
              </w:rPr>
              <w:t>Model</w:t>
            </w:r>
          </w:p>
        </w:tc>
        <w:tc>
          <w:tcPr>
            <w:tcW w:w="1727" w:type="dxa"/>
          </w:tcPr>
          <w:p w14:paraId="5CF20733">
            <w:pPr>
              <w:pStyle w:val="8"/>
              <w:rPr>
                <w:sz w:val="12"/>
              </w:rPr>
            </w:pPr>
            <w:r>
              <w:rPr>
                <w:sz w:val="12"/>
              </w:rPr>
              <w:t>Registry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version</w:t>
            </w:r>
          </w:p>
        </w:tc>
        <w:tc>
          <w:tcPr>
            <w:tcW w:w="1930" w:type="dxa"/>
          </w:tcPr>
          <w:p w14:paraId="4C7AA13E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Controls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deployment</w:t>
            </w:r>
          </w:p>
        </w:tc>
      </w:tr>
      <w:tr w14:paraId="12977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497F76C4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Configuration</w:t>
            </w:r>
          </w:p>
        </w:tc>
        <w:tc>
          <w:tcPr>
            <w:tcW w:w="1727" w:type="dxa"/>
          </w:tcPr>
          <w:p w14:paraId="0950567E">
            <w:pPr>
              <w:pStyle w:val="8"/>
              <w:rPr>
                <w:sz w:val="12"/>
              </w:rPr>
            </w:pPr>
            <w:r>
              <w:rPr>
                <w:sz w:val="12"/>
              </w:rPr>
              <w:t>YAML/JSON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run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ID</w:t>
            </w:r>
          </w:p>
        </w:tc>
        <w:tc>
          <w:tcPr>
            <w:tcW w:w="1930" w:type="dxa"/>
          </w:tcPr>
          <w:p w14:paraId="1A572E58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Reproduces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experiments</w:t>
            </w:r>
          </w:p>
        </w:tc>
      </w:tr>
      <w:tr w14:paraId="68EE3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664788A7">
            <w:pPr>
              <w:pStyle w:val="8"/>
              <w:rPr>
                <w:sz w:val="12"/>
              </w:rPr>
            </w:pPr>
            <w:r>
              <w:rPr>
                <w:sz w:val="12"/>
              </w:rPr>
              <w:t>Evaluation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report</w:t>
            </w:r>
          </w:p>
        </w:tc>
        <w:tc>
          <w:tcPr>
            <w:tcW w:w="1727" w:type="dxa"/>
          </w:tcPr>
          <w:p w14:paraId="4807E20F">
            <w:pPr>
              <w:pStyle w:val="8"/>
              <w:rPr>
                <w:sz w:val="12"/>
              </w:rPr>
            </w:pPr>
            <w:r>
              <w:rPr>
                <w:sz w:val="12"/>
              </w:rPr>
              <w:t>Model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version</w:t>
            </w:r>
          </w:p>
        </w:tc>
        <w:tc>
          <w:tcPr>
            <w:tcW w:w="1930" w:type="dxa"/>
          </w:tcPr>
          <w:p w14:paraId="7D0AF917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Supports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audit</w:t>
            </w:r>
          </w:p>
        </w:tc>
      </w:tr>
      <w:tr w14:paraId="77D15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4C75E5D3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Runtime</w:t>
            </w:r>
          </w:p>
        </w:tc>
        <w:tc>
          <w:tcPr>
            <w:tcW w:w="1727" w:type="dxa"/>
          </w:tcPr>
          <w:p w14:paraId="1E449624">
            <w:pPr>
              <w:pStyle w:val="8"/>
              <w:rPr>
                <w:sz w:val="12"/>
              </w:rPr>
            </w:pPr>
            <w:r>
              <w:rPr>
                <w:sz w:val="12"/>
              </w:rPr>
              <w:t>Container/export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version</w:t>
            </w:r>
          </w:p>
        </w:tc>
        <w:tc>
          <w:tcPr>
            <w:tcW w:w="1930" w:type="dxa"/>
          </w:tcPr>
          <w:p w14:paraId="4B9802C9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Detects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deployment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changes</w:t>
            </w:r>
          </w:p>
        </w:tc>
      </w:tr>
    </w:tbl>
    <w:p w14:paraId="75A5F913">
      <w:pPr>
        <w:pStyle w:val="4"/>
      </w:pPr>
    </w:p>
    <w:p w14:paraId="450EB2B3">
      <w:pPr>
        <w:pStyle w:val="4"/>
      </w:pPr>
    </w:p>
    <w:p w14:paraId="6F9A4274">
      <w:pPr>
        <w:pStyle w:val="4"/>
      </w:pPr>
    </w:p>
    <w:p w14:paraId="608AB8AE">
      <w:pPr>
        <w:pStyle w:val="4"/>
      </w:pPr>
    </w:p>
    <w:p w14:paraId="0F2D1693">
      <w:pPr>
        <w:pStyle w:val="4"/>
        <w:spacing w:before="233"/>
      </w:pPr>
    </w:p>
    <w:p w14:paraId="1ED4DF3D">
      <w:pPr>
        <w:pStyle w:val="4"/>
        <w:spacing w:line="208" w:lineRule="auto"/>
        <w:ind w:left="158" w:right="484"/>
      </w:pPr>
      <w:r>
        <w:rPr>
          <w:spacing w:val="-4"/>
        </w:rPr>
        <w:t>Explainability</w:t>
      </w:r>
      <w:r>
        <w:rPr>
          <w:spacing w:val="-18"/>
        </w:rPr>
        <w:t xml:space="preserve"> </w:t>
      </w:r>
      <w:r>
        <w:rPr>
          <w:spacing w:val="-4"/>
        </w:rPr>
        <w:t>gets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further</w:t>
      </w:r>
      <w:r>
        <w:rPr>
          <w:spacing w:val="-18"/>
        </w:rPr>
        <w:t xml:space="preserve"> </w:t>
      </w:r>
      <w:r>
        <w:rPr>
          <w:spacing w:val="-4"/>
        </w:rPr>
        <w:t>boost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grouping</w:t>
      </w:r>
      <w:r>
        <w:rPr>
          <w:spacing w:val="-18"/>
        </w:rPr>
        <w:t xml:space="preserve"> </w:t>
      </w:r>
      <w:r>
        <w:rPr>
          <w:spacing w:val="-4"/>
        </w:rPr>
        <w:t>token-level evidence</w:t>
      </w:r>
      <w:r>
        <w:rPr>
          <w:spacing w:val="-16"/>
        </w:rPr>
        <w:t xml:space="preserve"> </w:t>
      </w:r>
      <w:r>
        <w:rPr>
          <w:spacing w:val="-4"/>
        </w:rPr>
        <w:t>into</w:t>
      </w:r>
      <w:r>
        <w:rPr>
          <w:spacing w:val="-16"/>
        </w:rPr>
        <w:t xml:space="preserve"> </w:t>
      </w:r>
      <w:r>
        <w:rPr>
          <w:spacing w:val="-4"/>
        </w:rPr>
        <w:t>higher-level</w:t>
      </w:r>
      <w:r>
        <w:rPr>
          <w:spacing w:val="-16"/>
        </w:rPr>
        <w:t xml:space="preserve"> </w:t>
      </w:r>
      <w:r>
        <w:rPr>
          <w:spacing w:val="-4"/>
        </w:rPr>
        <w:t>clinical</w:t>
      </w:r>
      <w:r>
        <w:rPr>
          <w:spacing w:val="-16"/>
        </w:rPr>
        <w:t xml:space="preserve"> </w:t>
      </w:r>
      <w:r>
        <w:rPr>
          <w:spacing w:val="-4"/>
        </w:rPr>
        <w:t>concepts</w:t>
      </w:r>
      <w:r>
        <w:rPr>
          <w:spacing w:val="-16"/>
        </w:rPr>
        <w:t xml:space="preserve"> </w:t>
      </w:r>
      <w:r>
        <w:rPr>
          <w:spacing w:val="-4"/>
        </w:rPr>
        <w:t>—</w:t>
      </w:r>
      <w:r>
        <w:rPr>
          <w:spacing w:val="-16"/>
        </w:rPr>
        <w:t xml:space="preserve"> </w:t>
      </w:r>
      <w:r>
        <w:rPr>
          <w:spacing w:val="-4"/>
        </w:rPr>
        <w:t>mapping several</w:t>
      </w:r>
      <w:r>
        <w:rPr>
          <w:spacing w:val="-13"/>
        </w:rPr>
        <w:t xml:space="preserve"> </w:t>
      </w:r>
      <w:r>
        <w:rPr>
          <w:spacing w:val="-4"/>
        </w:rPr>
        <w:t>semantically</w:t>
      </w:r>
      <w:r>
        <w:rPr>
          <w:spacing w:val="-13"/>
        </w:rPr>
        <w:t xml:space="preserve"> </w:t>
      </w:r>
      <w:r>
        <w:rPr>
          <w:spacing w:val="-4"/>
        </w:rPr>
        <w:t>related</w:t>
      </w:r>
      <w:r>
        <w:rPr>
          <w:spacing w:val="-13"/>
        </w:rPr>
        <w:t xml:space="preserve"> </w:t>
      </w:r>
      <w:r>
        <w:rPr>
          <w:spacing w:val="-4"/>
        </w:rPr>
        <w:t>expressions</w:t>
      </w:r>
      <w:r>
        <w:rPr>
          <w:spacing w:val="-13"/>
        </w:rPr>
        <w:t xml:space="preserve"> </w:t>
      </w:r>
      <w:r>
        <w:rPr>
          <w:spacing w:val="-4"/>
        </w:rPr>
        <w:t>onto</w:t>
      </w:r>
      <w:r>
        <w:rPr>
          <w:spacing w:val="-13"/>
        </w:rPr>
        <w:t xml:space="preserve"> </w:t>
      </w:r>
      <w:r>
        <w:rPr>
          <w:spacing w:val="-4"/>
        </w:rPr>
        <w:t>broader</w:t>
      </w:r>
      <w:r>
        <w:rPr>
          <w:spacing w:val="-13"/>
        </w:rPr>
        <w:t xml:space="preserve"> </w:t>
      </w:r>
      <w:r>
        <w:rPr>
          <w:spacing w:val="-4"/>
        </w:rPr>
        <w:t xml:space="preserve">ideas </w:t>
      </w:r>
      <w:r>
        <w:rPr>
          <w:w w:val="90"/>
        </w:rPr>
        <w:t xml:space="preserve">like hopelessness, social isolation, perceived burden, urgency,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help-seeking.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mapping</w:t>
      </w:r>
      <w:r>
        <w:rPr>
          <w:spacing w:val="-20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be</w:t>
      </w:r>
      <w:r>
        <w:rPr>
          <w:spacing w:val="-20"/>
        </w:rPr>
        <w:t xml:space="preserve"> </w:t>
      </w:r>
      <w:r>
        <w:rPr>
          <w:spacing w:val="-4"/>
        </w:rPr>
        <w:t>reviewed</w:t>
      </w:r>
      <w:r>
        <w:rPr>
          <w:spacing w:val="-20"/>
        </w:rPr>
        <w:t xml:space="preserve"> </w:t>
      </w:r>
      <w:r>
        <w:rPr>
          <w:spacing w:val="-4"/>
        </w:rPr>
        <w:t>by</w:t>
      </w:r>
    </w:p>
    <w:p w14:paraId="15B0AD74">
      <w:pPr>
        <w:pStyle w:val="4"/>
        <w:spacing w:line="208" w:lineRule="auto"/>
        <w:ind w:left="158"/>
      </w:pPr>
      <w:r>
        <w:rPr>
          <w:w w:val="90"/>
        </w:rPr>
        <w:t>qualified</w:t>
      </w:r>
      <w:r>
        <w:rPr>
          <w:spacing w:val="-1"/>
          <w:w w:val="90"/>
        </w:rPr>
        <w:t xml:space="preserve"> </w:t>
      </w:r>
      <w:r>
        <w:rPr>
          <w:w w:val="90"/>
        </w:rPr>
        <w:t>domain</w:t>
      </w:r>
      <w:r>
        <w:rPr>
          <w:spacing w:val="-1"/>
          <w:w w:val="90"/>
        </w:rPr>
        <w:t xml:space="preserve"> </w:t>
      </w:r>
      <w:r>
        <w:rPr>
          <w:w w:val="90"/>
        </w:rPr>
        <w:t>experts</w:t>
      </w:r>
      <w:r>
        <w:rPr>
          <w:spacing w:val="-1"/>
          <w:w w:val="90"/>
        </w:rPr>
        <w:t xml:space="preserve"> </w:t>
      </w:r>
      <w:r>
        <w:rPr>
          <w:w w:val="90"/>
        </w:rPr>
        <w:t>rather</w:t>
      </w:r>
      <w:r>
        <w:rPr>
          <w:spacing w:val="-1"/>
          <w:w w:val="90"/>
        </w:rPr>
        <w:t xml:space="preserve"> </w:t>
      </w:r>
      <w:r>
        <w:rPr>
          <w:w w:val="90"/>
        </w:rPr>
        <w:t>than</w:t>
      </w:r>
      <w:r>
        <w:rPr>
          <w:spacing w:val="-1"/>
          <w:w w:val="90"/>
        </w:rPr>
        <w:t xml:space="preserve"> </w:t>
      </w:r>
      <w:r>
        <w:rPr>
          <w:w w:val="90"/>
        </w:rPr>
        <w:t>generated</w:t>
      </w:r>
      <w:r>
        <w:rPr>
          <w:spacing w:val="-1"/>
          <w:w w:val="90"/>
        </w:rPr>
        <w:t xml:space="preserve"> </w:t>
      </w:r>
      <w:r>
        <w:rPr>
          <w:w w:val="90"/>
        </w:rPr>
        <w:t>purely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4"/>
        </w:rPr>
        <w:t>model's</w:t>
      </w:r>
      <w:r>
        <w:rPr>
          <w:spacing w:val="-17"/>
        </w:rPr>
        <w:t xml:space="preserve"> </w:t>
      </w:r>
      <w:r>
        <w:rPr>
          <w:spacing w:val="-4"/>
        </w:rPr>
        <w:t>own</w:t>
      </w:r>
      <w:r>
        <w:rPr>
          <w:spacing w:val="-17"/>
        </w:rPr>
        <w:t xml:space="preserve"> </w:t>
      </w:r>
      <w:r>
        <w:rPr>
          <w:spacing w:val="-4"/>
        </w:rPr>
        <w:t>explanations.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point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make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model's</w:t>
      </w:r>
    </w:p>
    <w:p w14:paraId="67DF1077">
      <w:pPr>
        <w:pStyle w:val="4"/>
        <w:spacing w:after="0" w:line="208" w:lineRule="auto"/>
        <w:sectPr>
          <w:pgSz w:w="11910" w:h="16850"/>
          <w:pgMar w:top="440" w:right="283" w:bottom="280" w:left="283" w:header="720" w:footer="720" w:gutter="0"/>
          <w:cols w:equalWidth="0" w:num="2">
            <w:col w:w="5657" w:space="40"/>
            <w:col w:w="5647"/>
          </w:cols>
        </w:sectPr>
      </w:pPr>
    </w:p>
    <w:p w14:paraId="7316CB86">
      <w:pPr>
        <w:pStyle w:val="4"/>
        <w:spacing w:line="201" w:lineRule="auto"/>
        <w:ind w:left="612"/>
        <w:rPr>
          <w:position w:val="1"/>
        </w:rPr>
      </w:pPr>
      <w:r>
        <w:rPr>
          <w:spacing w:val="-4"/>
        </w:rPr>
        <w:t>Compression</w:t>
      </w:r>
      <w:r>
        <w:rPr>
          <w:spacing w:val="-12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counts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successful</w:t>
      </w:r>
      <w:r>
        <w:rPr>
          <w:spacing w:val="-12"/>
        </w:rPr>
        <w:t xml:space="preserve"> </w:t>
      </w:r>
      <w:r>
        <w:rPr>
          <w:spacing w:val="-4"/>
        </w:rPr>
        <w:t>if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drop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resource</w:t>
      </w:r>
      <w:r>
        <w:rPr>
          <w:spacing w:val="-4"/>
          <w:position w:val="1"/>
        </w:rPr>
        <w:t>behavior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easier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to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inspect,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not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to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turn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textual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patterns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into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 xml:space="preserve">an </w:t>
      </w:r>
      <w:r>
        <w:rPr>
          <w:spacing w:val="-4"/>
        </w:rPr>
        <w:t>requirements</w:t>
      </w:r>
      <w:r>
        <w:rPr>
          <w:spacing w:val="-12"/>
        </w:rPr>
        <w:t xml:space="preserve"> </w:t>
      </w:r>
      <w:r>
        <w:rPr>
          <w:spacing w:val="-4"/>
        </w:rPr>
        <w:t>does</w:t>
      </w:r>
      <w:r>
        <w:rPr>
          <w:spacing w:val="-12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4"/>
        </w:rPr>
        <w:t>come</w:t>
      </w:r>
      <w:r>
        <w:rPr>
          <w:spacing w:val="-12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unacceptable</w:t>
      </w:r>
      <w:r>
        <w:rPr>
          <w:spacing w:val="-12"/>
        </w:rPr>
        <w:t xml:space="preserve"> </w:t>
      </w:r>
      <w:r>
        <w:rPr>
          <w:spacing w:val="-4"/>
        </w:rPr>
        <w:t>hit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safet</w:t>
      </w:r>
      <w:r>
        <w:rPr>
          <w:spacing w:val="-4"/>
          <w:position w:val="1"/>
        </w:rPr>
        <w:t>a</w:t>
      </w:r>
      <w:r>
        <w:rPr>
          <w:spacing w:val="-4"/>
        </w:rPr>
        <w:t>y</w:t>
      </w:r>
      <w:r>
        <w:rPr>
          <w:spacing w:val="-4"/>
          <w:position w:val="1"/>
        </w:rPr>
        <w:t>u</w:t>
      </w:r>
      <w:r>
        <w:rPr>
          <w:spacing w:val="-4"/>
        </w:rPr>
        <w:t>-</w:t>
      </w:r>
      <w:r>
        <w:rPr>
          <w:spacing w:val="-4"/>
          <w:position w:val="1"/>
        </w:rPr>
        <w:t>tomated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diagnosis.</w:t>
      </w:r>
    </w:p>
    <w:p w14:paraId="13B4D5EB">
      <w:pPr>
        <w:pStyle w:val="4"/>
        <w:spacing w:after="0" w:line="201" w:lineRule="auto"/>
        <w:rPr>
          <w:position w:val="1"/>
        </w:rPr>
        <w:sectPr>
          <w:type w:val="continuous"/>
          <w:pgSz w:w="11910" w:h="16850"/>
          <w:pgMar w:top="480" w:right="283" w:bottom="280" w:left="283" w:header="720" w:footer="720" w:gutter="0"/>
          <w:cols w:space="720" w:num="1"/>
        </w:sectPr>
      </w:pPr>
    </w:p>
    <w:p w14:paraId="473BA4C4">
      <w:pPr>
        <w:pStyle w:val="4"/>
        <w:spacing w:line="221" w:lineRule="exact"/>
        <w:ind w:left="612"/>
      </w:pPr>
      <w:r>
        <w:rPr>
          <w:w w:val="90"/>
        </w:rPr>
        <w:t>relevant</w:t>
      </w:r>
      <w:r>
        <w:rPr>
          <w:spacing w:val="40"/>
        </w:rPr>
        <w:t xml:space="preserve"> </w:t>
      </w:r>
      <w:r>
        <w:rPr>
          <w:spacing w:val="-2"/>
        </w:rPr>
        <w:t>metrics.</w:t>
      </w:r>
    </w:p>
    <w:p w14:paraId="42771741">
      <w:pPr>
        <w:pStyle w:val="7"/>
        <w:numPr>
          <w:ilvl w:val="0"/>
          <w:numId w:val="6"/>
        </w:numPr>
        <w:tabs>
          <w:tab w:val="left" w:pos="767"/>
        </w:tabs>
        <w:spacing w:before="116" w:after="0" w:line="240" w:lineRule="auto"/>
        <w:ind w:left="767" w:right="0" w:hanging="155"/>
        <w:jc w:val="left"/>
        <w:rPr>
          <w:rFonts w:ascii="Trebuchet MS"/>
          <w:i/>
          <w:sz w:val="20"/>
        </w:rPr>
      </w:pPr>
      <w:r>
        <w:br w:type="column"/>
      </w:r>
      <w:r>
        <w:rPr>
          <w:rFonts w:ascii="Trebuchet MS"/>
          <w:i/>
          <w:w w:val="90"/>
          <w:sz w:val="20"/>
        </w:rPr>
        <w:t>Ethics,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Privacy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and</w:t>
      </w:r>
      <w:r>
        <w:rPr>
          <w:rFonts w:ascii="Trebuchet MS"/>
          <w:i/>
          <w:spacing w:val="-3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Responsible</w:t>
      </w:r>
      <w:r>
        <w:rPr>
          <w:rFonts w:ascii="Trebuchet MS"/>
          <w:i/>
          <w:spacing w:val="-4"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Deployment</w:t>
      </w:r>
    </w:p>
    <w:p w14:paraId="6C81E2BD">
      <w:pPr>
        <w:pStyle w:val="4"/>
        <w:spacing w:before="147" w:line="208" w:lineRule="auto"/>
        <w:ind w:left="612" w:right="446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60325</wp:posOffset>
                </wp:positionV>
                <wp:extent cx="3182620" cy="1917700"/>
                <wp:effectExtent l="0" t="0" r="0" b="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1917700"/>
                          <a:chOff x="0" y="0"/>
                          <a:chExt cx="3182620" cy="19177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400"/>
                            <a:ext cx="3182549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4883" y="6361"/>
                            <a:ext cx="3124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1905000">
                                <a:moveTo>
                                  <a:pt x="31242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1905000"/>
                                </a:lnTo>
                                <a:lnTo>
                                  <a:pt x="3124200" y="1905000"/>
                                </a:lnTo>
                                <a:lnTo>
                                  <a:pt x="3124200" y="231140"/>
                                </a:lnTo>
                                <a:close/>
                              </a:path>
                              <a:path w="3124200" h="1905000">
                                <a:moveTo>
                                  <a:pt x="312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124200" y="104140"/>
                                </a:lnTo>
                                <a:lnTo>
                                  <a:pt x="312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4883" y="6350"/>
                            <a:ext cx="3124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1905000">
                                <a:moveTo>
                                  <a:pt x="0" y="1905000"/>
                                </a:moveTo>
                                <a:lnTo>
                                  <a:pt x="3124200" y="1905000"/>
                                </a:lnTo>
                                <a:lnTo>
                                  <a:pt x="312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182620" cy="191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723E3">
                              <w:pPr>
                                <w:spacing w:before="24"/>
                                <w:ind w:left="95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IX. RECOMMENDED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PERFORMANCE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4.75pt;height:151pt;width:250.6pt;mso-position-horizontal-relative:page;z-index:251662336;mso-width-relative:page;mso-height-relative:page;" coordsize="3182620,1917700" o:gfxdata="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PMYjB7gh+BKR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">
                <o:lock v:ext="edit" aspectratio="f"/>
                <v:shape id="Image 60" o:spid="_x0000_s1026" o:spt="75" type="#_x0000_t75" style="position:absolute;left:0;top:148400;height:1448345;width:3182549;" filled="f" o:preferrelative="t" stroked="f" coordsize="21600,21600" o:gfxdata="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0PbV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8" o:title=""/>
                  <o:lock v:ext="edit" aspectratio="f"/>
                </v:shape>
                <v:shape id="Graphic 61" o:spid="_x0000_s1026" o:spt="100" style="position:absolute;left:44883;top:6361;height:1905000;width:3124200;" fillcolor="#FFFFFF" filled="t" stroked="f" coordsize="3124200,1905000" o:gfxdata="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EBfbsAAADb&#10;AAAADwAAAAAAAAABACAAAAAiAAAAZHJzL2Rvd25yZXYueG1sUEsBAhQAFAAAAAgAh07iQDMvBZ47&#10;AAAAOQAAABAAAAAAAAAAAQAgAAAACgEAAGRycy9zaGFwZXhtbC54bWxQSwUGAAAAAAYABgBbAQAA&#10;tAMAAAAA&#10;" path="m3124200,231140l0,231140,0,1905000,3124200,1905000,3124200,231140xem3124200,0l0,0,0,104140,3124200,104140,3124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44883;top:6350;height:1905000;width:3124200;" filled="f" stroked="t" coordsize="3124200,1905000" o:gfxdata="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V2FxvQAA&#10;ANsAAAAPAAAAAAAAAAEAIAAAACIAAABkcnMvZG93bnJldi54bWxQSwECFAAUAAAACACHTuJAMy8F&#10;njsAAAA5AAAAEAAAAAAAAAABACAAAAAMAQAAZHJzL3NoYXBleG1sLnhtbFBLBQYAAAAABgAGAFsB&#10;AAC2AwAAAAA=&#10;" path="m0,1905000l3124200,1905000,3124200,0,0,0,0,19050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0;top:0;height:1917700;width:3182620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0723E3">
                        <w:pPr>
                          <w:spacing w:before="24"/>
                          <w:ind w:left="95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IX. RECOMMENDED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PERFORMANCE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METRICS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530860</wp:posOffset>
                </wp:positionH>
                <wp:positionV relativeFrom="paragraph">
                  <wp:posOffset>168910</wp:posOffset>
                </wp:positionV>
                <wp:extent cx="3204845" cy="1149350"/>
                <wp:effectExtent l="0" t="0" r="0" b="0"/>
                <wp:wrapNone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82"/>
                              <w:gridCol w:w="1968"/>
                              <w:gridCol w:w="1870"/>
                            </w:tblGrid>
                            <w:tr w14:paraId="1EC2528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4F4F4"/>
                                </w:tcPr>
                                <w:p w14:paraId="18687CED">
                                  <w:pPr>
                                    <w:pStyle w:val="8"/>
                                    <w:ind w:left="357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Metric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4F4F4"/>
                                </w:tcPr>
                                <w:p w14:paraId="0A49E72C">
                                  <w:pPr>
                                    <w:pStyle w:val="8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Definition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4F4F4"/>
                                </w:tcPr>
                                <w:p w14:paraId="3FD6C0CA">
                                  <w:pPr>
                                    <w:pStyle w:val="8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14:paraId="48D2C47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4950CEEF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32DC4A61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(TP+TN)/All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228A14E1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Overall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correctness</w:t>
                                  </w:r>
                                </w:p>
                              </w:tc>
                            </w:tr>
                            <w:tr w14:paraId="7F11CC8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43800487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1CA95841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TP/(TP+FP)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54F5FA5E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Controls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false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alarms</w:t>
                                  </w:r>
                                </w:p>
                              </w:tc>
                            </w:tr>
                            <w:tr w14:paraId="16046851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475D1650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3AF8EB1B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TP/(TP+FN)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2953A25D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Important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high-risk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detection</w:t>
                                  </w:r>
                                </w:p>
                              </w:tc>
                            </w:tr>
                            <w:tr w14:paraId="7301B50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3D8DCD96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12CCE5AE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2PR/(P+R)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4E297E7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Balances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precision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recall</w:t>
                                  </w:r>
                                </w:p>
                              </w:tc>
                            </w:tr>
                            <w:tr w14:paraId="5B776D3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2953F0CF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Macro-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69E745D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Mean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70F5632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Useful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imbalance</w:t>
                                  </w:r>
                                </w:p>
                              </w:tc>
                            </w:tr>
                            <w:tr w14:paraId="19538AA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2E680A7B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AUROC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79C3F575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under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ROC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37D681F1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Ranking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discrimination</w:t>
                                  </w:r>
                                </w:p>
                              </w:tc>
                            </w:tr>
                            <w:tr w14:paraId="336F9E9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2516FB12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Latency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6C214DE6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Time/sample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7F2946FA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Edge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usability</w:t>
                                  </w:r>
                                </w:p>
                              </w:tc>
                            </w:tr>
                            <w:tr w14:paraId="747661E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082" w:type="dxa"/>
                                  <w:shd w:val="clear" w:color="auto" w:fill="FFFFFF"/>
                                </w:tcPr>
                                <w:p w14:paraId="70E34696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1968" w:type="dxa"/>
                                  <w:shd w:val="clear" w:color="auto" w:fill="FFFFFF"/>
                                </w:tcPr>
                                <w:p w14:paraId="1BF105CA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Serialized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MB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  <w:shd w:val="clear" w:color="auto" w:fill="FFFFFF"/>
                                </w:tcPr>
                                <w:p w14:paraId="7B8E2357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Deployment</w:t>
                                  </w:r>
                                  <w:r>
                                    <w:rPr>
                                      <w:spacing w:val="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footprint</w:t>
                                  </w:r>
                                </w:p>
                              </w:tc>
                            </w:tr>
                          </w:tbl>
                          <w:p w14:paraId="32CF8776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6" o:spt="202" type="#_x0000_t202" style="position:absolute;left:0pt;margin-left:41.8pt;margin-top:13.3pt;height:90.5pt;width:252.35pt;mso-position-horizontal-relative:page;z-index:251664384;mso-width-relative:page;mso-height-relative:page;" filled="f" stroked="f" coordsize="21600,21600" o:gfxdata="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qoMztgAAAAJAQAADwAAAAAAAAABACAAAAAiAAAAZHJzL2Rvd25yZXYueG1sUEsBAhQAFAAA&#10;AAgAh07iQH6PMZ22AQAAdw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82"/>
                        <w:gridCol w:w="1968"/>
                        <w:gridCol w:w="1870"/>
                      </w:tblGrid>
                      <w:tr w14:paraId="1EC2528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4F4F4"/>
                          </w:tcPr>
                          <w:p w14:paraId="18687CED">
                            <w:pPr>
                              <w:pStyle w:val="8"/>
                              <w:ind w:left="357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Metric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4F4F4"/>
                          </w:tcPr>
                          <w:p w14:paraId="0A49E72C">
                            <w:pPr>
                              <w:pStyle w:val="8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Definition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4F4F4"/>
                          </w:tcPr>
                          <w:p w14:paraId="3FD6C0CA">
                            <w:pPr>
                              <w:pStyle w:val="8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Purpose</w:t>
                            </w:r>
                          </w:p>
                        </w:tc>
                      </w:tr>
                      <w:tr w14:paraId="48D2C47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4950CEEF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32DC4A61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(TP+TN)/All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228A14E1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Overall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correctness</w:t>
                            </w:r>
                          </w:p>
                        </w:tc>
                      </w:tr>
                      <w:tr w14:paraId="7F11CC8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43800487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1CA95841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TP/(TP+FP)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54F5FA5E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Controls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false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alarms</w:t>
                            </w:r>
                          </w:p>
                        </w:tc>
                      </w:tr>
                      <w:tr w14:paraId="16046851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475D1650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3AF8EB1B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TP/(TP+FN)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2953A25D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Important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for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high-risk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detection</w:t>
                            </w:r>
                          </w:p>
                        </w:tc>
                      </w:tr>
                      <w:tr w14:paraId="7301B50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3D8DCD96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12CCE5AE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2PR/(P+R)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4E297E7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Balances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precision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and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recall</w:t>
                            </w:r>
                          </w:p>
                        </w:tc>
                      </w:tr>
                      <w:tr w14:paraId="5B776D3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2953F0CF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Macro-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69E745D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Mean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class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70F5632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Useful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for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imbalance</w:t>
                            </w:r>
                          </w:p>
                        </w:tc>
                      </w:tr>
                      <w:tr w14:paraId="19538AA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2E680A7B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AUROC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79C3F575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Area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under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ROC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37D681F1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Ranking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discrimination</w:t>
                            </w:r>
                          </w:p>
                        </w:tc>
                      </w:tr>
                      <w:tr w14:paraId="336F9E9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2516FB12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Latency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6C214DE6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Time/sample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7F2946FA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Edge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usability</w:t>
                            </w:r>
                          </w:p>
                        </w:tc>
                      </w:tr>
                      <w:tr w14:paraId="747661E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082" w:type="dxa"/>
                            <w:shd w:val="clear" w:color="auto" w:fill="FFFFFF"/>
                          </w:tcPr>
                          <w:p w14:paraId="70E34696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Model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1968" w:type="dxa"/>
                            <w:shd w:val="clear" w:color="auto" w:fill="FFFFFF"/>
                          </w:tcPr>
                          <w:p w14:paraId="1BF105CA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Serialized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MB</w:t>
                            </w:r>
                          </w:p>
                        </w:tc>
                        <w:tc>
                          <w:tcPr>
                            <w:tcW w:w="1870" w:type="dxa"/>
                            <w:shd w:val="clear" w:color="auto" w:fill="FFFFFF"/>
                          </w:tcPr>
                          <w:p w14:paraId="7B8E2357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Deployment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footprint</w:t>
                            </w:r>
                          </w:p>
                        </w:tc>
                      </w:tr>
                    </w:tbl>
                    <w:p w14:paraId="32CF8776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</w:rPr>
        <w:t>Given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>this</w:t>
      </w:r>
      <w:r>
        <w:rPr>
          <w:spacing w:val="-16"/>
        </w:rPr>
        <w:t xml:space="preserve"> </w:t>
      </w:r>
      <w:r>
        <w:rPr>
          <w:spacing w:val="-4"/>
        </w:rPr>
        <w:t>sits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high-stakes</w:t>
      </w:r>
      <w:r>
        <w:rPr>
          <w:spacing w:val="-16"/>
        </w:rPr>
        <w:t xml:space="preserve"> </w:t>
      </w:r>
      <w:r>
        <w:rPr>
          <w:spacing w:val="-4"/>
        </w:rPr>
        <w:t>mental-health</w:t>
      </w:r>
      <w:r>
        <w:rPr>
          <w:spacing w:val="-16"/>
        </w:rPr>
        <w:t xml:space="preserve"> </w:t>
      </w:r>
      <w:r>
        <w:rPr>
          <w:spacing w:val="-4"/>
        </w:rPr>
        <w:t xml:space="preserve">domain, </w:t>
      </w:r>
      <w:r>
        <w:rPr>
          <w:spacing w:val="-6"/>
        </w:rPr>
        <w:t>good</w:t>
      </w:r>
      <w:r>
        <w:rPr>
          <w:spacing w:val="-16"/>
        </w:rPr>
        <w:t xml:space="preserve"> </w:t>
      </w:r>
      <w:r>
        <w:rPr>
          <w:spacing w:val="-6"/>
        </w:rPr>
        <w:t>engineering</w:t>
      </w:r>
      <w:r>
        <w:rPr>
          <w:spacing w:val="-16"/>
        </w:rPr>
        <w:t xml:space="preserve"> </w:t>
      </w:r>
      <w:r>
        <w:rPr>
          <w:spacing w:val="-6"/>
        </w:rPr>
        <w:t>on</w:t>
      </w:r>
      <w:r>
        <w:rPr>
          <w:spacing w:val="-16"/>
        </w:rPr>
        <w:t xml:space="preserve"> </w:t>
      </w:r>
      <w:r>
        <w:rPr>
          <w:spacing w:val="-6"/>
        </w:rPr>
        <w:t>its</w:t>
      </w:r>
      <w:r>
        <w:rPr>
          <w:spacing w:val="-16"/>
        </w:rPr>
        <w:t xml:space="preserve"> </w:t>
      </w:r>
      <w:r>
        <w:rPr>
          <w:spacing w:val="-6"/>
        </w:rPr>
        <w:t>own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enough.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 xml:space="preserve">framework </w:t>
      </w:r>
      <w:r>
        <w:rPr>
          <w:spacing w:val="-4"/>
        </w:rPr>
        <w:t>leans</w:t>
      </w:r>
      <w:r>
        <w:rPr>
          <w:spacing w:val="-17"/>
        </w:rPr>
        <w:t xml:space="preserve"> </w:t>
      </w:r>
      <w:r>
        <w:rPr>
          <w:spacing w:val="-4"/>
        </w:rPr>
        <w:t>on</w:t>
      </w:r>
      <w:r>
        <w:rPr>
          <w:spacing w:val="-17"/>
        </w:rPr>
        <w:t xml:space="preserve"> </w:t>
      </w:r>
      <w:r>
        <w:rPr>
          <w:spacing w:val="-4"/>
        </w:rPr>
        <w:t>four</w:t>
      </w:r>
      <w:r>
        <w:rPr>
          <w:spacing w:val="-17"/>
        </w:rPr>
        <w:t xml:space="preserve"> </w:t>
      </w:r>
      <w:r>
        <w:rPr>
          <w:spacing w:val="-4"/>
        </w:rPr>
        <w:t>familiar</w:t>
      </w:r>
      <w:r>
        <w:rPr>
          <w:spacing w:val="-17"/>
        </w:rPr>
        <w:t xml:space="preserve"> </w:t>
      </w:r>
      <w:r>
        <w:rPr>
          <w:spacing w:val="-4"/>
        </w:rPr>
        <w:t>principles</w:t>
      </w:r>
      <w:r>
        <w:rPr>
          <w:spacing w:val="-17"/>
        </w:rPr>
        <w:t xml:space="preserve"> </w:t>
      </w:r>
      <w:r>
        <w:rPr>
          <w:spacing w:val="-4"/>
        </w:rPr>
        <w:t>—</w:t>
      </w:r>
      <w:r>
        <w:rPr>
          <w:spacing w:val="-17"/>
        </w:rPr>
        <w:t xml:space="preserve"> </w:t>
      </w:r>
      <w:r>
        <w:rPr>
          <w:spacing w:val="-4"/>
        </w:rPr>
        <w:t>beneficence,</w:t>
      </w:r>
      <w:r>
        <w:rPr>
          <w:spacing w:val="-17"/>
        </w:rPr>
        <w:t xml:space="preserve"> </w:t>
      </w:r>
      <w:r>
        <w:rPr>
          <w:spacing w:val="-4"/>
        </w:rPr>
        <w:t>non-maleficence,</w:t>
      </w:r>
      <w:r>
        <w:rPr>
          <w:spacing w:val="-21"/>
        </w:rPr>
        <w:t xml:space="preserve"> </w:t>
      </w:r>
      <w:r>
        <w:rPr>
          <w:spacing w:val="-4"/>
        </w:rPr>
        <w:t>autonomy,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justice.</w:t>
      </w:r>
      <w:r>
        <w:rPr>
          <w:spacing w:val="-21"/>
        </w:rPr>
        <w:t xml:space="preserve"> </w:t>
      </w:r>
      <w:r>
        <w:rPr>
          <w:spacing w:val="-4"/>
        </w:rPr>
        <w:t>Consent</w:t>
      </w:r>
      <w:r>
        <w:rPr>
          <w:spacing w:val="-21"/>
        </w:rPr>
        <w:t xml:space="preserve"> </w:t>
      </w:r>
      <w:r>
        <w:rPr>
          <w:spacing w:val="-4"/>
        </w:rPr>
        <w:t>needs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 xml:space="preserve">be </w:t>
      </w:r>
      <w:r>
        <w:rPr>
          <w:spacing w:val="-6"/>
        </w:rPr>
        <w:t>meaningful,</w:t>
      </w:r>
      <w:r>
        <w:rPr>
          <w:spacing w:val="-19"/>
        </w:rPr>
        <w:t xml:space="preserve"> </w:t>
      </w:r>
      <w:r>
        <w:rPr>
          <w:spacing w:val="-6"/>
        </w:rPr>
        <w:t>data</w:t>
      </w:r>
      <w:r>
        <w:rPr>
          <w:spacing w:val="-19"/>
        </w:rPr>
        <w:t xml:space="preserve"> </w:t>
      </w:r>
      <w:r>
        <w:rPr>
          <w:spacing w:val="-6"/>
        </w:rPr>
        <w:t>collection</w:t>
      </w:r>
      <w:r>
        <w:rPr>
          <w:spacing w:val="-19"/>
        </w:rPr>
        <w:t xml:space="preserve"> </w:t>
      </w:r>
      <w:r>
        <w:rPr>
          <w:spacing w:val="-6"/>
        </w:rPr>
        <w:t>kept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minimum,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users</w:t>
      </w:r>
      <w:r>
        <w:rPr>
          <w:spacing w:val="-19"/>
        </w:rPr>
        <w:t xml:space="preserve"> </w:t>
      </w:r>
      <w:r>
        <w:rPr>
          <w:spacing w:val="-6"/>
        </w:rPr>
        <w:t xml:space="preserve">told </w:t>
      </w:r>
      <w:r>
        <w:rPr>
          <w:spacing w:val="-4"/>
        </w:rPr>
        <w:t>plainly</w:t>
      </w:r>
      <w:r>
        <w:rPr>
          <w:spacing w:val="-22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automated</w:t>
      </w:r>
      <w:r>
        <w:rPr>
          <w:spacing w:val="-22"/>
        </w:rPr>
        <w:t xml:space="preserve"> </w:t>
      </w:r>
      <w:r>
        <w:rPr>
          <w:spacing w:val="-4"/>
        </w:rPr>
        <w:t>predictions</w:t>
      </w:r>
      <w:r>
        <w:rPr>
          <w:spacing w:val="-22"/>
        </w:rPr>
        <w:t xml:space="preserve"> </w:t>
      </w:r>
      <w:r>
        <w:rPr>
          <w:spacing w:val="-4"/>
        </w:rPr>
        <w:t>are</w:t>
      </w:r>
      <w:r>
        <w:rPr>
          <w:spacing w:val="-22"/>
        </w:rPr>
        <w:t xml:space="preserve"> </w:t>
      </w:r>
      <w:r>
        <w:rPr>
          <w:spacing w:val="-4"/>
        </w:rPr>
        <w:t>not</w:t>
      </w:r>
      <w:r>
        <w:rPr>
          <w:spacing w:val="-22"/>
        </w:rPr>
        <w:t xml:space="preserve"> </w:t>
      </w:r>
      <w:r>
        <w:rPr>
          <w:spacing w:val="-4"/>
        </w:rPr>
        <w:t>diagnoses.</w:t>
      </w:r>
      <w:r>
        <w:rPr>
          <w:spacing w:val="-22"/>
        </w:rPr>
        <w:t xml:space="preserve"> </w:t>
      </w:r>
      <w:r>
        <w:rPr>
          <w:spacing w:val="-4"/>
        </w:rPr>
        <w:t>Human reviewers</w:t>
      </w:r>
      <w:r>
        <w:rPr>
          <w:spacing w:val="-19"/>
        </w:rPr>
        <w:t xml:space="preserve"> </w:t>
      </w:r>
      <w:r>
        <w:rPr>
          <w:spacing w:val="-4"/>
        </w:rPr>
        <w:t>keep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final</w:t>
      </w:r>
      <w:r>
        <w:rPr>
          <w:spacing w:val="-19"/>
        </w:rPr>
        <w:t xml:space="preserve"> </w:t>
      </w:r>
      <w:r>
        <w:rPr>
          <w:spacing w:val="-4"/>
        </w:rPr>
        <w:t>say.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protective-mechanism side,</w:t>
      </w:r>
      <w:r>
        <w:rPr>
          <w:spacing w:val="-15"/>
        </w:rPr>
        <w:t xml:space="preserve"> </w:t>
      </w:r>
      <w:r>
        <w:rPr>
          <w:spacing w:val="-4"/>
        </w:rPr>
        <w:t>we're</w:t>
      </w:r>
      <w:r>
        <w:rPr>
          <w:spacing w:val="-15"/>
        </w:rPr>
        <w:t xml:space="preserve"> </w:t>
      </w:r>
      <w:r>
        <w:rPr>
          <w:spacing w:val="-4"/>
        </w:rPr>
        <w:t>looking</w:t>
      </w:r>
      <w:r>
        <w:rPr>
          <w:spacing w:val="-15"/>
        </w:rPr>
        <w:t xml:space="preserve"> </w:t>
      </w:r>
      <w:r>
        <w:rPr>
          <w:spacing w:val="-4"/>
        </w:rPr>
        <w:t>at</w:t>
      </w:r>
      <w:r>
        <w:rPr>
          <w:spacing w:val="-15"/>
        </w:rPr>
        <w:t xml:space="preserve"> </w:t>
      </w:r>
      <w:r>
        <w:rPr>
          <w:spacing w:val="-4"/>
        </w:rPr>
        <w:t>differential</w:t>
      </w:r>
      <w:r>
        <w:rPr>
          <w:spacing w:val="-15"/>
        </w:rPr>
        <w:t xml:space="preserve"> </w:t>
      </w:r>
      <w:r>
        <w:rPr>
          <w:spacing w:val="-4"/>
        </w:rPr>
        <w:t>privacy,</w:t>
      </w:r>
      <w:r>
        <w:rPr>
          <w:spacing w:val="-15"/>
        </w:rPr>
        <w:t xml:space="preserve"> </w:t>
      </w:r>
      <w:r>
        <w:rPr>
          <w:spacing w:val="-4"/>
        </w:rPr>
        <w:t xml:space="preserve">encryption, </w:t>
      </w:r>
      <w:r>
        <w:rPr>
          <w:spacing w:val="-6"/>
        </w:rPr>
        <w:t>anonymization/pseudonymization,</w:t>
      </w:r>
      <w:r>
        <w:rPr>
          <w:spacing w:val="-24"/>
        </w:rPr>
        <w:t xml:space="preserve"> </w:t>
      </w:r>
      <w:r>
        <w:rPr>
          <w:spacing w:val="-6"/>
        </w:rPr>
        <w:t>access</w:t>
      </w:r>
      <w:r>
        <w:rPr>
          <w:spacing w:val="-22"/>
        </w:rPr>
        <w:t xml:space="preserve"> </w:t>
      </w:r>
      <w:r>
        <w:rPr>
          <w:spacing w:val="-6"/>
        </w:rPr>
        <w:t>controls,</w:t>
      </w:r>
      <w:r>
        <w:rPr>
          <w:spacing w:val="-22"/>
        </w:rPr>
        <w:t xml:space="preserve"> </w:t>
      </w:r>
      <w:r>
        <w:rPr>
          <w:spacing w:val="-6"/>
        </w:rPr>
        <w:t>audit</w:t>
      </w:r>
      <w:r>
        <w:rPr>
          <w:spacing w:val="-22"/>
        </w:rPr>
        <w:t xml:space="preserve"> </w:t>
      </w:r>
      <w:r>
        <w:rPr>
          <w:spacing w:val="-6"/>
        </w:rPr>
        <w:t xml:space="preserve">logs,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model</w:t>
      </w:r>
      <w:r>
        <w:rPr>
          <w:spacing w:val="-21"/>
        </w:rPr>
        <w:t xml:space="preserve"> </w:t>
      </w:r>
      <w:r>
        <w:rPr>
          <w:spacing w:val="-4"/>
        </w:rPr>
        <w:t>watermarking,</w:t>
      </w:r>
      <w:r>
        <w:rPr>
          <w:spacing w:val="-21"/>
        </w:rPr>
        <w:t xml:space="preserve"> </w:t>
      </w:r>
      <w:r>
        <w:rPr>
          <w:spacing w:val="-4"/>
        </w:rPr>
        <w:t>alongside</w:t>
      </w:r>
      <w:r>
        <w:rPr>
          <w:spacing w:val="-21"/>
        </w:rPr>
        <w:t xml:space="preserve"> </w:t>
      </w:r>
      <w:r>
        <w:rPr>
          <w:spacing w:val="-4"/>
        </w:rPr>
        <w:t>on-device</w:t>
      </w:r>
      <w:r>
        <w:rPr>
          <w:spacing w:val="-21"/>
        </w:rPr>
        <w:t xml:space="preserve"> </w:t>
      </w:r>
      <w:r>
        <w:rPr>
          <w:spacing w:val="-4"/>
        </w:rPr>
        <w:t>inference</w:t>
      </w:r>
      <w:r>
        <w:rPr>
          <w:spacing w:val="-21"/>
        </w:rPr>
        <w:t xml:space="preserve"> </w:t>
      </w:r>
      <w:r>
        <w:rPr>
          <w:spacing w:val="-4"/>
        </w:rPr>
        <w:t>by default,</w:t>
      </w:r>
      <w:r>
        <w:rPr>
          <w:spacing w:val="-14"/>
        </w:rPr>
        <w:t xml:space="preserve"> </w:t>
      </w:r>
      <w:r>
        <w:rPr>
          <w:spacing w:val="-4"/>
        </w:rPr>
        <w:t>an</w:t>
      </w:r>
      <w:r>
        <w:rPr>
          <w:spacing w:val="-14"/>
        </w:rPr>
        <w:t xml:space="preserve"> </w:t>
      </w:r>
      <w:r>
        <w:rPr>
          <w:spacing w:val="-4"/>
        </w:rPr>
        <w:t>optional</w:t>
      </w:r>
      <w:r>
        <w:rPr>
          <w:spacing w:val="-14"/>
        </w:rPr>
        <w:t xml:space="preserve"> </w:t>
      </w:r>
      <w:r>
        <w:rPr>
          <w:spacing w:val="-4"/>
        </w:rPr>
        <w:t>cloud</w:t>
      </w:r>
      <w:r>
        <w:rPr>
          <w:spacing w:val="-14"/>
        </w:rPr>
        <w:t xml:space="preserve"> </w:t>
      </w:r>
      <w:r>
        <w:rPr>
          <w:spacing w:val="-4"/>
        </w:rPr>
        <w:t>fallback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explicit</w:t>
      </w:r>
      <w:r>
        <w:rPr>
          <w:spacing w:val="-14"/>
        </w:rPr>
        <w:t xml:space="preserve"> </w:t>
      </w:r>
      <w:r>
        <w:rPr>
          <w:spacing w:val="-4"/>
        </w:rPr>
        <w:t>consent,</w:t>
      </w:r>
      <w:r>
        <w:rPr>
          <w:spacing w:val="-14"/>
        </w:rPr>
        <w:t xml:space="preserve"> </w:t>
      </w:r>
      <w:r>
        <w:rPr>
          <w:spacing w:val="-4"/>
        </w:rPr>
        <w:t>and readiness</w:t>
      </w:r>
      <w:r>
        <w:rPr>
          <w:spacing w:val="-20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federated</w:t>
      </w:r>
      <w:r>
        <w:rPr>
          <w:spacing w:val="-20"/>
        </w:rPr>
        <w:t xml:space="preserve"> </w:t>
      </w:r>
      <w:r>
        <w:rPr>
          <w:spacing w:val="-4"/>
        </w:rPr>
        <w:t>learning</w:t>
      </w:r>
      <w:r>
        <w:rPr>
          <w:spacing w:val="-20"/>
        </w:rPr>
        <w:t xml:space="preserve"> </w:t>
      </w:r>
      <w:r>
        <w:rPr>
          <w:spacing w:val="-4"/>
        </w:rPr>
        <w:t>down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line.</w:t>
      </w:r>
      <w:r>
        <w:rPr>
          <w:spacing w:val="-20"/>
        </w:rPr>
        <w:t xml:space="preserve"> </w:t>
      </w:r>
      <w:r>
        <w:rPr>
          <w:spacing w:val="-4"/>
        </w:rPr>
        <w:t>These</w:t>
      </w:r>
      <w:r>
        <w:rPr>
          <w:spacing w:val="-20"/>
        </w:rPr>
        <w:t xml:space="preserve"> </w:t>
      </w:r>
      <w:r>
        <w:rPr>
          <w:spacing w:val="-4"/>
        </w:rPr>
        <w:t xml:space="preserve">are </w:t>
      </w:r>
      <w:r>
        <w:rPr>
          <w:w w:val="90"/>
        </w:rPr>
        <w:t>engineering</w:t>
      </w:r>
      <w:r>
        <w:rPr>
          <w:spacing w:val="-6"/>
          <w:w w:val="90"/>
        </w:rPr>
        <w:t xml:space="preserve"> </w:t>
      </w:r>
      <w:r>
        <w:rPr>
          <w:w w:val="90"/>
        </w:rPr>
        <w:t>safeguards,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it</w:t>
      </w:r>
      <w:r>
        <w:rPr>
          <w:spacing w:val="-6"/>
          <w:w w:val="90"/>
        </w:rPr>
        <w:t xml:space="preserve"> </w:t>
      </w:r>
      <w:r>
        <w:rPr>
          <w:w w:val="90"/>
        </w:rPr>
        <w:t>is</w:t>
      </w:r>
      <w:r>
        <w:rPr>
          <w:spacing w:val="-6"/>
          <w:w w:val="90"/>
        </w:rPr>
        <w:t xml:space="preserve"> </w:t>
      </w:r>
      <w:r>
        <w:rPr>
          <w:w w:val="90"/>
        </w:rPr>
        <w:t>worth</w:t>
      </w:r>
      <w:r>
        <w:rPr>
          <w:spacing w:val="-6"/>
          <w:w w:val="90"/>
        </w:rPr>
        <w:t xml:space="preserve"> </w:t>
      </w:r>
      <w:r>
        <w:rPr>
          <w:w w:val="90"/>
        </w:rPr>
        <w:t>being</w:t>
      </w:r>
      <w:r>
        <w:rPr>
          <w:spacing w:val="-6"/>
          <w:w w:val="90"/>
        </w:rPr>
        <w:t xml:space="preserve"> </w:t>
      </w:r>
      <w:r>
        <w:rPr>
          <w:w w:val="90"/>
        </w:rPr>
        <w:t>clear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they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do </w:t>
      </w:r>
      <w:r>
        <w:rPr>
          <w:spacing w:val="-4"/>
        </w:rPr>
        <w:t>not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4"/>
        </w:rPr>
        <w:t xml:space="preserve"> </w:t>
      </w:r>
      <w:r>
        <w:rPr>
          <w:spacing w:val="-4"/>
        </w:rPr>
        <w:t>themselves</w:t>
      </w:r>
      <w:r>
        <w:rPr>
          <w:spacing w:val="-14"/>
        </w:rPr>
        <w:t xml:space="preserve"> </w:t>
      </w:r>
      <w:r>
        <w:rPr>
          <w:spacing w:val="-4"/>
        </w:rPr>
        <w:t>amount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legal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clinical</w:t>
      </w:r>
      <w:r>
        <w:rPr>
          <w:spacing w:val="-14"/>
        </w:rPr>
        <w:t xml:space="preserve"> </w:t>
      </w:r>
      <w:r>
        <w:rPr>
          <w:spacing w:val="-4"/>
        </w:rPr>
        <w:t>certification.</w:t>
      </w:r>
    </w:p>
    <w:p w14:paraId="4C47096C">
      <w:pPr>
        <w:pStyle w:val="4"/>
        <w:spacing w:before="14"/>
      </w:pPr>
    </w:p>
    <w:p w14:paraId="7B8D17D3">
      <w:pPr>
        <w:pStyle w:val="4"/>
        <w:spacing w:line="213" w:lineRule="auto"/>
        <w:ind w:left="612" w:right="426" w:firstLine="474"/>
        <w:jc w:val="both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-55245</wp:posOffset>
                </wp:positionV>
                <wp:extent cx="3213735" cy="173990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735" cy="1739900"/>
                          <a:chOff x="0" y="0"/>
                          <a:chExt cx="3213735" cy="173990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93"/>
                            <a:ext cx="30484" cy="1553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32183" y="6361"/>
                            <a:ext cx="31496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524000">
                                <a:moveTo>
                                  <a:pt x="314960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1524000"/>
                                </a:lnTo>
                                <a:lnTo>
                                  <a:pt x="3149600" y="1524000"/>
                                </a:lnTo>
                                <a:lnTo>
                                  <a:pt x="3149600" y="320040"/>
                                </a:lnTo>
                                <a:close/>
                              </a:path>
                              <a:path w="3149600" h="1524000">
                                <a:moveTo>
                                  <a:pt x="314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149600" y="104140"/>
                                </a:lnTo>
                                <a:lnTo>
                                  <a:pt x="314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2183" y="6350"/>
                            <a:ext cx="31496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524000">
                                <a:moveTo>
                                  <a:pt x="0" y="1523999"/>
                                </a:moveTo>
                                <a:lnTo>
                                  <a:pt x="3149600" y="1523999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9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183" y="1428749"/>
                            <a:ext cx="317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304800">
                                <a:moveTo>
                                  <a:pt x="317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3175000" y="304800"/>
                                </a:lnTo>
                                <a:lnTo>
                                  <a:pt x="317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2183" y="1428749"/>
                            <a:ext cx="3175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304800">
                                <a:moveTo>
                                  <a:pt x="0" y="304800"/>
                                </a:moveTo>
                                <a:lnTo>
                                  <a:pt x="3175000" y="304800"/>
                                </a:lnTo>
                                <a:lnTo>
                                  <a:pt x="317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321373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AF1E4">
                              <w:pPr>
                                <w:spacing w:before="24"/>
                                <w:ind w:left="1272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X. ERROR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ANALYSIS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-4.35pt;height:137pt;width:253.05pt;mso-position-horizontal-relative:page;z-index:251663360;mso-width-relative:page;mso-height-relative:page;" coordsize="3213735,1739900" o:gfxdata="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">
                <o:lock v:ext="edit" aspectratio="f"/>
                <v:shape id="Image 66" o:spid="_x0000_s1026" o:spt="75" type="#_x0000_t75" style="position:absolute;left:0;top:160593;height:1553159;width:30484;" filled="f" o:preferrelative="t" stroked="f" coordsize="21600,21600" o:gfxdata="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J/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Graphic 67" o:spid="_x0000_s1026" o:spt="100" style="position:absolute;left:32183;top:6361;height:1524000;width:3149600;" fillcolor="#FFFFFF" filled="t" stroked="f" coordsize="3149600,1524000" o:gfxdata="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iaKpvQAA&#10;ANsAAAAPAAAAAAAAAAEAIAAAACIAAABkcnMvZG93bnJldi54bWxQSwECFAAUAAAACACHTuJAMy8F&#10;njsAAAA5AAAAEAAAAAAAAAABACAAAAAMAQAAZHJzL3NoYXBleG1sLnhtbFBLBQYAAAAABgAGAFsB&#10;AAC2AwAAAAA=&#10;" path="m3149600,320040l0,320040,0,1524000,3149600,1524000,3149600,320040xem3149600,0l0,0,0,104140,3149600,104140,3149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32183;top:6350;height:1524000;width:3149600;" filled="f" stroked="t" coordsize="3149600,1524000" o:gfxdata="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uVsfKtwAAANsAAAAP&#10;AAAAAAAAAAEAIAAAACIAAABkcnMvZG93bnJldi54bWxQSwECFAAUAAAACACHTuJAMy8FnjsAAAA5&#10;AAAAEAAAAAAAAAABACAAAAAGAQAAZHJzL3NoYXBleG1sLnhtbFBLBQYAAAAABgAGAFsBAACwAwAA&#10;AAA=&#10;" path="m0,1523999l3149600,1523999,3149600,0,0,0,0,1523999xe">
                  <v:fill on="f" focussize="0,0"/>
                  <v:stroke weight="0.99992125984252pt" color="#FFFFFF" joinstyle="round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32183;top:1428749;height:304800;width:3175000;" fillcolor="#FFFFFF" filled="t" stroked="f" coordsize="3175000,304800" o:gfxdata="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C1GzvQAA&#10;ANsAAAAPAAAAAAAAAAEAIAAAACIAAABkcnMvZG93bnJldi54bWxQSwECFAAUAAAACACHTuJAMy8F&#10;njsAAAA5AAAAEAAAAAAAAAABACAAAAAMAQAAZHJzL3NoYXBleG1sLnhtbFBLBQYAAAAABgAGAFsB&#10;AAC2AwAAAAA=&#10;" path="m3175000,0l0,0,0,304800,3175000,304800,3175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32183;top:1428749;height:304800;width:3175000;" filled="f" stroked="t" coordsize="3175000,304800" o:gfxdata="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etostwAAANsAAAAP&#10;AAAAAAAAAAEAIAAAACIAAABkcnMvZG93bnJldi54bWxQSwECFAAUAAAACACHTuJAMy8FnjsAAAA5&#10;AAAAEAAAAAAAAAABACAAAAAGAQAAZHJzL3NoYXBleG1sLnhtbFBLBQYAAAAABgAGAFsBAACwAwAA&#10;AAA=&#10;" path="m0,304800l3175000,304800,3175000,0,0,0,0,3048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0;top:0;height:1739900;width:3213735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7AF1E4">
                        <w:pPr>
                          <w:spacing w:before="24"/>
                          <w:ind w:left="1272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X. ERROR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ANALYSIS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FRAMEWORK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518160</wp:posOffset>
                </wp:positionH>
                <wp:positionV relativeFrom="paragraph">
                  <wp:posOffset>52705</wp:posOffset>
                </wp:positionV>
                <wp:extent cx="3230245" cy="1162050"/>
                <wp:effectExtent l="0" t="0" r="0" b="0"/>
                <wp:wrapNone/>
                <wp:docPr id="72" name="Text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245" cy="116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389"/>
                              <w:gridCol w:w="1835"/>
                              <w:gridCol w:w="1736"/>
                            </w:tblGrid>
                            <w:tr w14:paraId="2B1A7C3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389" w:type="dxa"/>
                                  <w:shd w:val="clear" w:color="auto" w:fill="F4F4F4"/>
                                </w:tcPr>
                                <w:p w14:paraId="1DB3B516">
                                  <w:pPr>
                                    <w:pStyle w:val="8"/>
                                    <w:spacing w:before="106" w:line="240" w:lineRule="auto"/>
                                    <w:ind w:left="379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Error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  <w:shd w:val="clear" w:color="auto" w:fill="F4F4F4"/>
                                </w:tcPr>
                                <w:p w14:paraId="3908D6FF">
                                  <w:pPr>
                                    <w:pStyle w:val="8"/>
                                    <w:spacing w:before="106" w:line="240" w:lineRule="auto"/>
                                    <w:ind w:left="457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Possible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Cause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  <w:shd w:val="clear" w:color="auto" w:fill="F4F4F4"/>
                                </w:tcPr>
                                <w:p w14:paraId="088590DD">
                                  <w:pPr>
                                    <w:pStyle w:val="8"/>
                                    <w:spacing w:before="30" w:line="140" w:lineRule="atLeast"/>
                                    <w:ind w:left="484" w:hanging="62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Recommended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0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Investigation</w:t>
                                  </w:r>
                                </w:p>
                              </w:tc>
                            </w:tr>
                            <w:tr w14:paraId="1CC35862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389" w:type="dxa"/>
                                </w:tcPr>
                                <w:p w14:paraId="110054CB">
                                  <w:pPr>
                                    <w:pStyle w:val="8"/>
                                    <w:spacing w:before="106" w:line="240" w:lineRule="auto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False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positive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787B0E3F">
                                  <w:pPr>
                                    <w:pStyle w:val="8"/>
                                    <w:spacing w:before="30" w:line="140" w:lineRule="atLeast"/>
                                    <w:ind w:right="11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Spurious</w:t>
                                  </w:r>
                                  <w:r>
                                    <w:rPr>
                                      <w:spacing w:val="-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distress-related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vocabulary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5FC6320E">
                                  <w:pPr>
                                    <w:pStyle w:val="8"/>
                                    <w:spacing w:before="106" w:line="240" w:lineRule="auto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SHAP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counterfactual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review</w:t>
                                  </w:r>
                                </w:p>
                              </w:tc>
                            </w:tr>
                            <w:tr w14:paraId="5C897FB8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389" w:type="dxa"/>
                                </w:tcPr>
                                <w:p w14:paraId="243E67B8">
                                  <w:pPr>
                                    <w:pStyle w:val="8"/>
                                    <w:spacing w:before="106" w:line="240" w:lineRule="auto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False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0AA180B0">
                                  <w:pPr>
                                    <w:pStyle w:val="8"/>
                                    <w:spacing w:before="106" w:line="240" w:lineRule="auto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Implicit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indirect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expression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64B5EB7F">
                                  <w:pPr>
                                    <w:pStyle w:val="8"/>
                                    <w:spacing w:before="30" w:line="140" w:lineRule="atLeast"/>
                                    <w:ind w:right="63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Context analysis +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missed-concept</w:t>
                                  </w:r>
                                  <w:r>
                                    <w:rPr>
                                      <w:spacing w:val="-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audit</w:t>
                                  </w:r>
                                </w:p>
                              </w:tc>
                            </w:tr>
                            <w:tr w14:paraId="6C2FFC6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389" w:type="dxa"/>
                                </w:tcPr>
                                <w:p w14:paraId="0A456FEC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confusion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5AF9C1D0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Adjacent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severity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categories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1E25CA62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Confusion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matrix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calibration</w:t>
                                  </w:r>
                                </w:p>
                              </w:tc>
                            </w:tr>
                            <w:tr w14:paraId="4C79A6D2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389" w:type="dxa"/>
                                </w:tcPr>
                                <w:p w14:paraId="0A7A262B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Subgroup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error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386FAD32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Distributional</w:t>
                                  </w:r>
                                  <w:r>
                                    <w:rPr>
                                      <w:spacing w:val="1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imbalance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6C69F36A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Stratified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metrics</w:t>
                                  </w:r>
                                </w:p>
                              </w:tc>
                            </w:tr>
                            <w:tr w14:paraId="618FC88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389" w:type="dxa"/>
                                </w:tcPr>
                                <w:p w14:paraId="37B8F4B6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Robustness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failure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47D29570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Sensitivity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minor</w:t>
                                  </w:r>
                                  <w:r>
                                    <w:rPr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edits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35DBFF7E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Perturbation</w:t>
                                  </w:r>
                                  <w:r>
                                    <w:rPr>
                                      <w:spacing w:val="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testing</w:t>
                                  </w:r>
                                </w:p>
                              </w:tc>
                            </w:tr>
                            <w:tr w14:paraId="1349F06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389" w:type="dxa"/>
                                </w:tcPr>
                                <w:p w14:paraId="70D20F8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Deployment</w:t>
                                  </w:r>
                                  <w:r>
                                    <w:rPr>
                                      <w:spacing w:val="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1835" w:type="dxa"/>
                                </w:tcPr>
                                <w:p w14:paraId="4A20A78E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Compression/runtime</w:t>
                                  </w:r>
                                  <w:r>
                                    <w:rPr>
                                      <w:spacing w:val="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change</w:t>
                                  </w:r>
                                </w:p>
                              </w:tc>
                              <w:tc>
                                <w:tcPr>
                                  <w:tcW w:w="1736" w:type="dxa"/>
                                </w:tcPr>
                                <w:p w14:paraId="32CF0217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Pre/post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export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benchmark</w:t>
                                  </w:r>
                                </w:p>
                              </w:tc>
                            </w:tr>
                          </w:tbl>
                          <w:p w14:paraId="229EA6A5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26" o:spt="202" type="#_x0000_t202" style="position:absolute;left:0pt;margin-left:40.8pt;margin-top:4.15pt;height:91.5pt;width:254.35pt;mso-position-horizontal-relative:page;z-index:251664384;mso-width-relative:page;mso-height-relative:page;" filled="f" stroked="f" coordsize="21600,21600" o:gfxdata="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UTtL3XAAAACAEAAA8AAAAAAAAAAQAgAAAAIgAAAGRycy9kb3ducmV2LnhtbFBLAQIUABQAAAAI&#10;AIdO4kBy9pwYtQEAAHc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389"/>
                        <w:gridCol w:w="1835"/>
                        <w:gridCol w:w="1736"/>
                      </w:tblGrid>
                      <w:tr w14:paraId="2B1A7C3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389" w:type="dxa"/>
                            <w:shd w:val="clear" w:color="auto" w:fill="F4F4F4"/>
                          </w:tcPr>
                          <w:p w14:paraId="1DB3B516">
                            <w:pPr>
                              <w:pStyle w:val="8"/>
                              <w:spacing w:before="106" w:line="240" w:lineRule="auto"/>
                              <w:ind w:left="379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2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835" w:type="dxa"/>
                            <w:shd w:val="clear" w:color="auto" w:fill="F4F4F4"/>
                          </w:tcPr>
                          <w:p w14:paraId="3908D6FF">
                            <w:pPr>
                              <w:pStyle w:val="8"/>
                              <w:spacing w:before="106" w:line="240" w:lineRule="auto"/>
                              <w:ind w:left="457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Possible</w:t>
                            </w:r>
                            <w:r>
                              <w:rPr>
                                <w:rFonts w:ascii="Arial"/>
                                <w:b/>
                                <w:spacing w:val="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Cause</w:t>
                            </w:r>
                          </w:p>
                        </w:tc>
                        <w:tc>
                          <w:tcPr>
                            <w:tcW w:w="1736" w:type="dxa"/>
                            <w:shd w:val="clear" w:color="auto" w:fill="F4F4F4"/>
                          </w:tcPr>
                          <w:p w14:paraId="088590DD">
                            <w:pPr>
                              <w:pStyle w:val="8"/>
                              <w:spacing w:before="30" w:line="140" w:lineRule="atLeast"/>
                              <w:ind w:left="484" w:hanging="62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Recommended</w:t>
                            </w:r>
                            <w:r>
                              <w:rPr>
                                <w:rFonts w:ascii="Arial"/>
                                <w:b/>
                                <w:spacing w:val="4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Investigation</w:t>
                            </w:r>
                          </w:p>
                        </w:tc>
                      </w:tr>
                      <w:tr w14:paraId="1CC35862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389" w:type="dxa"/>
                          </w:tcPr>
                          <w:p w14:paraId="110054CB">
                            <w:pPr>
                              <w:pStyle w:val="8"/>
                              <w:spacing w:before="106" w:line="240" w:lineRule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False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positive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787B0E3F">
                            <w:pPr>
                              <w:pStyle w:val="8"/>
                              <w:spacing w:before="30" w:line="140" w:lineRule="atLeast"/>
                              <w:ind w:right="114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Spurious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distress-related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vocabulary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5FC6320E">
                            <w:pPr>
                              <w:pStyle w:val="8"/>
                              <w:spacing w:before="106" w:line="240" w:lineRule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SHAP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counterfactual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review</w:t>
                            </w:r>
                          </w:p>
                        </w:tc>
                      </w:tr>
                      <w:tr w14:paraId="5C897FB8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389" w:type="dxa"/>
                          </w:tcPr>
                          <w:p w14:paraId="243E67B8">
                            <w:pPr>
                              <w:pStyle w:val="8"/>
                              <w:spacing w:before="106" w:line="240" w:lineRule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False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0AA180B0">
                            <w:pPr>
                              <w:pStyle w:val="8"/>
                              <w:spacing w:before="106" w:line="240" w:lineRule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Implicit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or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indirect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expression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64B5EB7F">
                            <w:pPr>
                              <w:pStyle w:val="8"/>
                              <w:spacing w:before="30" w:line="140" w:lineRule="atLeast"/>
                              <w:ind w:right="639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Context analysis +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missed-concept</w:t>
                            </w:r>
                            <w:r>
                              <w:rPr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audit</w:t>
                            </w:r>
                          </w:p>
                        </w:tc>
                      </w:tr>
                      <w:tr w14:paraId="6C2FFC6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389" w:type="dxa"/>
                          </w:tcPr>
                          <w:p w14:paraId="0A456FEC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Class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confusion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5AF9C1D0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Adjacent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severity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categories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1E25CA62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Confusion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matrix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calibration</w:t>
                            </w:r>
                          </w:p>
                        </w:tc>
                      </w:tr>
                      <w:tr w14:paraId="4C79A6D2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389" w:type="dxa"/>
                          </w:tcPr>
                          <w:p w14:paraId="0A7A262B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Subgroup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error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386FAD32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Distributional</w:t>
                            </w:r>
                            <w:r>
                              <w:rPr>
                                <w:spacing w:val="1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imbalance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6C69F36A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Stratified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metrics</w:t>
                            </w:r>
                          </w:p>
                        </w:tc>
                      </w:tr>
                      <w:tr w14:paraId="618FC88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389" w:type="dxa"/>
                          </w:tcPr>
                          <w:p w14:paraId="37B8F4B6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Robustness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failure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47D29570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Sensitivity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to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minor</w:t>
                            </w:r>
                            <w:r>
                              <w:rPr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edits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35DBFF7E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Perturbation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testing</w:t>
                            </w:r>
                          </w:p>
                        </w:tc>
                      </w:tr>
                      <w:tr w14:paraId="1349F06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389" w:type="dxa"/>
                          </w:tcPr>
                          <w:p w14:paraId="70D20F8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Deployment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1835" w:type="dxa"/>
                          </w:tcPr>
                          <w:p w14:paraId="4A20A78E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Compression/runtime</w:t>
                            </w:r>
                            <w:r>
                              <w:rPr>
                                <w:spacing w:val="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change</w:t>
                            </w:r>
                          </w:p>
                        </w:tc>
                        <w:tc>
                          <w:tcPr>
                            <w:tcW w:w="1736" w:type="dxa"/>
                          </w:tcPr>
                          <w:p w14:paraId="32CF0217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Pre/post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export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benchmark</w:t>
                            </w:r>
                          </w:p>
                        </w:tc>
                      </w:tr>
                    </w:tbl>
                    <w:p w14:paraId="229EA6A5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t>For</w:t>
      </w:r>
      <w:r>
        <w:rPr>
          <w:spacing w:val="-12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India</w:t>
      </w:r>
      <w:r>
        <w:rPr>
          <w:spacing w:val="-12"/>
        </w:rPr>
        <w:t xml:space="preserve"> </w:t>
      </w:r>
      <w:r>
        <w:t>specifically,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system would</w:t>
      </w:r>
      <w:r>
        <w:rPr>
          <w:spacing w:val="-16"/>
        </w:rPr>
        <w:t xml:space="preserve"> </w:t>
      </w:r>
      <w:r>
        <w:t>still</w:t>
      </w:r>
      <w:r>
        <w:rPr>
          <w:spacing w:val="-16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review</w:t>
      </w:r>
      <w:r>
        <w:rPr>
          <w:spacing w:val="-16"/>
        </w:rPr>
        <w:t xml:space="preserve"> </w:t>
      </w:r>
      <w:r>
        <w:t>against</w:t>
      </w:r>
      <w:r>
        <w:rPr>
          <w:spacing w:val="-16"/>
        </w:rPr>
        <w:t xml:space="preserve"> </w:t>
      </w:r>
      <w:r>
        <w:t>applicable</w:t>
      </w:r>
      <w:r>
        <w:rPr>
          <w:spacing w:val="-15"/>
        </w:rPr>
        <w:t xml:space="preserve"> </w:t>
      </w:r>
      <w:r>
        <w:t xml:space="preserve">data-protection, </w:t>
      </w:r>
      <w:r>
        <w:rPr>
          <w:spacing w:val="-45"/>
        </w:rPr>
        <w:t>i</w:t>
      </w:r>
      <w:r>
        <w:rPr>
          <w:spacing w:val="-54"/>
          <w:w w:val="95"/>
        </w:rPr>
        <w:t>e</w:t>
      </w:r>
      <w:r>
        <w:rPr>
          <w:spacing w:val="-49"/>
          <w:w w:val="92"/>
        </w:rPr>
        <w:t>n</w:t>
      </w:r>
      <w:r>
        <w:rPr>
          <w:spacing w:val="-14"/>
          <w:w w:val="96"/>
        </w:rPr>
        <w:t>t</w:t>
      </w:r>
      <w:r>
        <w:rPr>
          <w:spacing w:val="-73"/>
          <w:w w:val="99"/>
        </w:rPr>
        <w:t>s</w:t>
      </w:r>
      <w:r>
        <w:rPr>
          <w:spacing w:val="-29"/>
          <w:w w:val="92"/>
        </w:rPr>
        <w:t>h</w:t>
      </w:r>
      <w:r>
        <w:rPr>
          <w:spacing w:val="-34"/>
          <w:w w:val="96"/>
        </w:rPr>
        <w:t>t</w:t>
      </w:r>
      <w:r>
        <w:rPr>
          <w:spacing w:val="-11"/>
        </w:rPr>
        <w:t>i</w:t>
      </w:r>
      <w:r>
        <w:rPr>
          <w:spacing w:val="-34"/>
        </w:rPr>
        <w:t>i</w:t>
      </w:r>
      <w:r>
        <w:rPr>
          <w:spacing w:val="-57"/>
          <w:w w:val="99"/>
        </w:rPr>
        <w:t>c</w:t>
      </w:r>
      <w:r>
        <w:rPr>
          <w:spacing w:val="-7"/>
          <w:w w:val="96"/>
        </w:rPr>
        <w:t>t</w:t>
      </w:r>
      <w:r>
        <w:rPr>
          <w:spacing w:val="-90"/>
          <w:w w:val="93"/>
        </w:rPr>
        <w:t>a</w:t>
      </w:r>
      <w:r>
        <w:rPr>
          <w:spacing w:val="-13"/>
          <w:w w:val="92"/>
        </w:rPr>
        <w:t>u</w:t>
      </w:r>
      <w:r>
        <w:rPr>
          <w:spacing w:val="-36"/>
          <w:w w:val="109"/>
        </w:rPr>
        <w:t>l</w:t>
      </w:r>
      <w:r>
        <w:rPr>
          <w:w w:val="96"/>
        </w:rPr>
        <w:t>t</w:t>
      </w:r>
      <w:r>
        <w:rPr>
          <w:spacing w:val="-3"/>
        </w:rPr>
        <w:t>i</w:t>
      </w:r>
      <w:r>
        <w:rPr>
          <w:spacing w:val="-63"/>
          <w:w w:val="93"/>
        </w:rPr>
        <w:t>r</w:t>
      </w:r>
      <w:r>
        <w:rPr>
          <w:spacing w:val="-37"/>
          <w:w w:val="93"/>
        </w:rPr>
        <w:t>o</w:t>
      </w:r>
      <w:r>
        <w:rPr>
          <w:spacing w:val="-62"/>
          <w:w w:val="95"/>
        </w:rPr>
        <w:t>e</w:t>
      </w:r>
      <w:r>
        <w:rPr>
          <w:spacing w:val="-41"/>
          <w:w w:val="92"/>
        </w:rPr>
        <w:t>n</w:t>
      </w:r>
      <w:r>
        <w:rPr>
          <w:spacing w:val="-64"/>
          <w:w w:val="95"/>
        </w:rPr>
        <w:t>q</w:t>
      </w:r>
      <w:r>
        <w:rPr>
          <w:spacing w:val="-32"/>
          <w:w w:val="93"/>
        </w:rPr>
        <w:t>a</w:t>
      </w:r>
      <w:r>
        <w:rPr>
          <w:spacing w:val="-70"/>
          <w:w w:val="92"/>
        </w:rPr>
        <w:t>u</w:t>
      </w:r>
      <w:r>
        <w:rPr>
          <w:w w:val="109"/>
        </w:rPr>
        <w:t>l</w:t>
      </w:r>
      <w:r>
        <w:rPr>
          <w:spacing w:val="-28"/>
          <w:w w:val="82"/>
        </w:rPr>
        <w:t>,</w:t>
      </w:r>
      <w:r>
        <w:t>i</w:t>
      </w:r>
      <w:r>
        <w:rPr>
          <w:w w:val="93"/>
        </w:rPr>
        <w:t>r</w:t>
      </w:r>
      <w:r>
        <w:rPr>
          <w:w w:val="95"/>
        </w:rPr>
        <w:t>e</w:t>
      </w:r>
      <w:r>
        <w:rPr>
          <w:spacing w:val="-104"/>
          <w:w w:val="94"/>
        </w:rPr>
        <w:t>m</w:t>
      </w:r>
      <w:r>
        <w:rPr>
          <w:spacing w:val="2"/>
          <w:w w:val="92"/>
        </w:rPr>
        <w:t>h</w:t>
      </w:r>
      <w:r>
        <w:rPr>
          <w:spacing w:val="-2"/>
          <w:w w:val="95"/>
        </w:rPr>
        <w:t>e</w:t>
      </w:r>
      <w:r>
        <w:rPr>
          <w:spacing w:val="-94"/>
          <w:w w:val="93"/>
        </w:rPr>
        <w:t>a</w:t>
      </w:r>
      <w:r>
        <w:rPr>
          <w:spacing w:val="-8"/>
          <w:w w:val="92"/>
        </w:rPr>
        <w:t>n</w:t>
      </w:r>
      <w:r>
        <w:rPr>
          <w:spacing w:val="-41"/>
          <w:w w:val="109"/>
        </w:rPr>
        <w:t>l</w:t>
      </w:r>
      <w:r>
        <w:rPr>
          <w:b/>
          <w:w w:val="77"/>
        </w:rPr>
        <w:t>t</w:t>
      </w:r>
      <w:r>
        <w:rPr>
          <w:spacing w:val="-47"/>
          <w:w w:val="99"/>
        </w:rPr>
        <w:t>s</w:t>
      </w:r>
      <w:r>
        <w:rPr>
          <w:spacing w:val="-55"/>
          <w:w w:val="92"/>
        </w:rPr>
        <w:t>h</w:t>
      </w:r>
      <w:r>
        <w:rPr>
          <w:spacing w:val="6"/>
          <w:w w:val="82"/>
        </w:rPr>
        <w:t>.</w:t>
      </w:r>
      <w:r>
        <w:rPr>
          <w:spacing w:val="-27"/>
          <w:w w:val="99"/>
        </w:rPr>
        <w:t>c</w:t>
      </w:r>
      <w:r>
        <w:rPr>
          <w:spacing w:val="-77"/>
          <w:w w:val="95"/>
        </w:rPr>
        <w:t>S</w:t>
      </w:r>
      <w:r>
        <w:rPr>
          <w:spacing w:val="-19"/>
          <w:w w:val="93"/>
        </w:rPr>
        <w:t>a</w:t>
      </w:r>
      <w:r>
        <w:rPr>
          <w:spacing w:val="-81"/>
          <w:w w:val="93"/>
        </w:rPr>
        <w:t>o</w:t>
      </w:r>
      <w:r>
        <w:rPr>
          <w:w w:val="93"/>
        </w:rPr>
        <w:t>r</w:t>
      </w:r>
      <w:r>
        <w:rPr>
          <w:spacing w:val="-14"/>
          <w:w w:val="95"/>
        </w:rPr>
        <w:t>e</w:t>
      </w:r>
      <w:r>
        <w:rPr>
          <w:spacing w:val="-50"/>
          <w:w w:val="96"/>
        </w:rPr>
        <w:t>t</w:t>
      </w:r>
      <w:r>
        <w:rPr>
          <w:w w:val="82"/>
        </w:rPr>
        <w:t>,</w:t>
      </w:r>
      <w:r>
        <w:rPr>
          <w:w w:val="92"/>
        </w:rPr>
        <w:t>h</w:t>
      </w:r>
      <w:r>
        <w:rPr>
          <w:spacing w:val="4"/>
          <w:w w:val="95"/>
        </w:rPr>
        <w:t>e</w:t>
      </w:r>
      <w:r>
        <w:rPr>
          <w:spacing w:val="-25"/>
          <w:w w:val="99"/>
        </w:rPr>
        <w:t>c</w:t>
      </w:r>
      <w:r>
        <w:rPr>
          <w:spacing w:val="-80"/>
          <w:w w:val="95"/>
        </w:rPr>
        <w:t>p</w:t>
      </w:r>
      <w:r>
        <w:rPr>
          <w:spacing w:val="-21"/>
          <w:w w:val="93"/>
        </w:rPr>
        <w:t>o</w:t>
      </w:r>
      <w:r>
        <w:rPr>
          <w:spacing w:val="-45"/>
          <w:w w:val="93"/>
        </w:rPr>
        <w:t>r</w:t>
      </w:r>
      <w:r>
        <w:rPr>
          <w:spacing w:val="-57"/>
          <w:w w:val="92"/>
        </w:rPr>
        <w:t>n</w:t>
      </w:r>
      <w:r>
        <w:t>i</w:t>
      </w:r>
      <w:r>
        <w:rPr>
          <w:spacing w:val="-77"/>
          <w:w w:val="90"/>
        </w:rPr>
        <w:t>v</w:t>
      </w:r>
      <w:r>
        <w:rPr>
          <w:w w:val="93"/>
        </w:rPr>
        <w:t>f</w:t>
      </w:r>
      <w:r>
        <w:rPr>
          <w:spacing w:val="-27"/>
        </w:rPr>
        <w:t>i</w:t>
      </w:r>
      <w:r>
        <w:rPr>
          <w:spacing w:val="-69"/>
          <w:w w:val="93"/>
        </w:rPr>
        <w:t>a</w:t>
      </w:r>
      <w:r>
        <w:rPr>
          <w:spacing w:val="-35"/>
          <w:w w:val="95"/>
        </w:rPr>
        <w:t>d</w:t>
      </w:r>
      <w:r>
        <w:rPr>
          <w:spacing w:val="-55"/>
          <w:w w:val="99"/>
        </w:rPr>
        <w:t>c</w:t>
      </w:r>
      <w:r>
        <w:rPr>
          <w:spacing w:val="-43"/>
          <w:w w:val="95"/>
        </w:rPr>
        <w:t>e</w:t>
      </w:r>
      <w:r>
        <w:rPr>
          <w:spacing w:val="-47"/>
          <w:w w:val="91"/>
        </w:rPr>
        <w:t>y</w:t>
      </w:r>
      <w:r>
        <w:rPr>
          <w:w w:val="92"/>
        </w:rPr>
        <w:t>n</w:t>
      </w:r>
      <w:r>
        <w:rPr>
          <w:spacing w:val="-49"/>
          <w:w w:val="96"/>
        </w:rPr>
        <w:t>t</w:t>
      </w:r>
      <w:r>
        <w:rPr>
          <w:spacing w:val="-41"/>
          <w:w w:val="99"/>
        </w:rPr>
        <w:t>c</w:t>
      </w:r>
      <w:r>
        <w:rPr>
          <w:spacing w:val="-4"/>
        </w:rPr>
        <w:t>i</w:t>
      </w:r>
      <w:r>
        <w:rPr>
          <w:spacing w:val="-96"/>
          <w:w w:val="93"/>
        </w:rPr>
        <w:t>o</w:t>
      </w:r>
      <w:r>
        <w:rPr>
          <w:w w:val="93"/>
        </w:rPr>
        <w:t>a</w:t>
      </w:r>
      <w:r>
        <w:rPr>
          <w:spacing w:val="-49"/>
          <w:w w:val="109"/>
        </w:rPr>
        <w:t>l</w:t>
      </w:r>
      <w:r>
        <w:rPr>
          <w:spacing w:val="-53"/>
          <w:w w:val="92"/>
        </w:rPr>
        <w:t>n</w:t>
      </w:r>
      <w:r>
        <w:rPr>
          <w:spacing w:val="8"/>
        </w:rPr>
        <w:t>i</w:t>
      </w:r>
      <w:r>
        <w:rPr>
          <w:b/>
          <w:spacing w:val="-8"/>
          <w:w w:val="77"/>
        </w:rPr>
        <w:t>t</w:t>
      </w:r>
      <w:r>
        <w:rPr>
          <w:spacing w:val="-81"/>
          <w:w w:val="91"/>
        </w:rPr>
        <w:t>y</w:t>
      </w:r>
      <w:r>
        <w:rPr>
          <w:w w:val="93"/>
        </w:rPr>
        <w:t>r</w:t>
      </w:r>
      <w:r>
        <w:rPr>
          <w:spacing w:val="-85"/>
          <w:w w:val="93"/>
        </w:rPr>
        <w:t>o</w:t>
      </w:r>
      <w:r>
        <w:rPr>
          <w:spacing w:val="1"/>
          <w:w w:val="82"/>
        </w:rPr>
        <w:t>,</w:t>
      </w:r>
      <w:r>
        <w:rPr>
          <w:spacing w:val="18"/>
        </w:rPr>
        <w:t xml:space="preserve"> </w:t>
      </w:r>
      <w:r>
        <w:rPr>
          <w:spacing w:val="-34"/>
          <w:w w:val="95"/>
        </w:rPr>
        <w:t>ls</w:t>
      </w:r>
      <w:r>
        <w:rPr>
          <w:spacing w:val="40"/>
        </w:rPr>
        <w:t xml:space="preserve"> </w:t>
      </w:r>
      <w:r>
        <w:rPr>
          <w:spacing w:val="-34"/>
          <w:w w:val="95"/>
        </w:rPr>
        <w:t>daensdcribed</w:t>
      </w:r>
      <w:r>
        <w:rPr>
          <w:spacing w:val="40"/>
        </w:rPr>
        <w:t xml:space="preserve"> </w:t>
      </w:r>
      <w:r>
        <w:rPr>
          <w:spacing w:val="-34"/>
          <w:w w:val="95"/>
        </w:rPr>
        <w:t>here</w:t>
      </w:r>
      <w:r>
        <w:rPr>
          <w:w w:val="95"/>
        </w:rPr>
        <w:t xml:space="preserve"> </w:t>
      </w:r>
      <w:r>
        <w:rPr>
          <w:w w:val="90"/>
        </w:rPr>
        <w:t xml:space="preserve">are presented as engineering measures, not as a claim of legal </w:t>
      </w:r>
      <w:r>
        <w:t>certification</w:t>
      </w:r>
      <w:r>
        <w:rPr>
          <w:spacing w:val="-22"/>
        </w:rPr>
        <w:t xml:space="preserve"> </w:t>
      </w:r>
      <w:r>
        <w:t>or</w:t>
      </w:r>
      <w:r>
        <w:rPr>
          <w:spacing w:val="-22"/>
        </w:rPr>
        <w:t xml:space="preserve"> </w:t>
      </w:r>
      <w:r>
        <w:t>clinical</w:t>
      </w:r>
      <w:r>
        <w:rPr>
          <w:spacing w:val="-22"/>
        </w:rPr>
        <w:t xml:space="preserve"> </w:t>
      </w:r>
      <w:r>
        <w:t>approval.</w:t>
      </w:r>
    </w:p>
    <w:p w14:paraId="64C9867A">
      <w:pPr>
        <w:pStyle w:val="4"/>
        <w:spacing w:before="155"/>
      </w:pPr>
    </w:p>
    <w:p w14:paraId="07EDFCDB">
      <w:pPr>
        <w:pStyle w:val="7"/>
        <w:numPr>
          <w:ilvl w:val="0"/>
          <w:numId w:val="1"/>
        </w:numPr>
        <w:tabs>
          <w:tab w:val="left" w:pos="1903"/>
        </w:tabs>
        <w:spacing w:before="0" w:after="0" w:line="240" w:lineRule="auto"/>
        <w:ind w:left="1903" w:right="0" w:hanging="125"/>
        <w:jc w:val="left"/>
        <w:rPr>
          <w:sz w:val="16"/>
        </w:rPr>
      </w:pPr>
      <w:r>
        <w:rPr>
          <w:w w:val="90"/>
          <w:sz w:val="16"/>
        </w:rPr>
        <w:t>RESULTS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AND</w:t>
      </w:r>
      <w:r>
        <w:rPr>
          <w:spacing w:val="-5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DISCUSSION</w:t>
      </w:r>
    </w:p>
    <w:p w14:paraId="1320FD31">
      <w:pPr>
        <w:pStyle w:val="7"/>
        <w:numPr>
          <w:ilvl w:val="1"/>
          <w:numId w:val="1"/>
        </w:numPr>
        <w:tabs>
          <w:tab w:val="left" w:pos="774"/>
        </w:tabs>
        <w:spacing w:before="170" w:after="0" w:line="240" w:lineRule="auto"/>
        <w:ind w:left="774" w:right="0" w:hanging="162"/>
        <w:jc w:val="left"/>
        <w:rPr>
          <w:rFonts w:ascii="Trebuchet MS"/>
          <w:i/>
          <w:sz w:val="20"/>
        </w:rPr>
      </w:pPr>
      <w:r>
        <w:rPr>
          <w:rFonts w:ascii="Trebuchet MS"/>
          <w:i/>
          <w:spacing w:val="2"/>
          <w:w w:val="85"/>
          <w:sz w:val="20"/>
        </w:rPr>
        <w:t>Experimental</w:t>
      </w:r>
      <w:r>
        <w:rPr>
          <w:rFonts w:ascii="Trebuchet MS"/>
          <w:i/>
          <w:spacing w:val="5"/>
          <w:sz w:val="20"/>
        </w:rPr>
        <w:t xml:space="preserve"> </w:t>
      </w:r>
      <w:r>
        <w:rPr>
          <w:rFonts w:ascii="Trebuchet MS"/>
          <w:i/>
          <w:spacing w:val="-4"/>
          <w:w w:val="95"/>
          <w:sz w:val="20"/>
        </w:rPr>
        <w:t>Setup</w:t>
      </w:r>
    </w:p>
    <w:p w14:paraId="0B7C73B9">
      <w:pPr>
        <w:pStyle w:val="4"/>
        <w:spacing w:before="60" w:line="208" w:lineRule="auto"/>
        <w:ind w:left="728" w:right="455" w:firstLine="232"/>
        <w:jc w:val="both"/>
      </w:pP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setup</w:t>
      </w:r>
      <w:r>
        <w:rPr>
          <w:spacing w:val="-1"/>
          <w:w w:val="90"/>
        </w:rPr>
        <w:t xml:space="preserve"> </w:t>
      </w:r>
      <w:r>
        <w:rPr>
          <w:w w:val="90"/>
        </w:rPr>
        <w:t>here</w:t>
      </w:r>
      <w:r>
        <w:rPr>
          <w:spacing w:val="-1"/>
          <w:w w:val="90"/>
        </w:rPr>
        <w:t xml:space="preserve"> </w:t>
      </w:r>
      <w:r>
        <w:rPr>
          <w:w w:val="90"/>
        </w:rPr>
        <w:t>is</w:t>
      </w:r>
      <w:r>
        <w:rPr>
          <w:spacing w:val="-1"/>
          <w:w w:val="90"/>
        </w:rPr>
        <w:t xml:space="preserve"> </w:t>
      </w:r>
      <w:r>
        <w:rPr>
          <w:w w:val="90"/>
        </w:rPr>
        <w:t>an</w:t>
      </w:r>
      <w:r>
        <w:rPr>
          <w:spacing w:val="-1"/>
          <w:w w:val="90"/>
        </w:rPr>
        <w:t xml:space="preserve"> </w:t>
      </w:r>
      <w:r>
        <w:rPr>
          <w:w w:val="90"/>
        </w:rPr>
        <w:t>80/10/10</w:t>
      </w:r>
      <w:r>
        <w:rPr>
          <w:spacing w:val="-1"/>
          <w:w w:val="90"/>
        </w:rPr>
        <w:t xml:space="preserve"> </w:t>
      </w:r>
      <w:r>
        <w:rPr>
          <w:w w:val="90"/>
        </w:rPr>
        <w:t>split</w:t>
      </w:r>
      <w:r>
        <w:rPr>
          <w:spacing w:val="-1"/>
          <w:w w:val="90"/>
        </w:rPr>
        <w:t xml:space="preserve"> </w:t>
      </w:r>
      <w:r>
        <w:rPr>
          <w:w w:val="90"/>
        </w:rPr>
        <w:t>for</w:t>
      </w:r>
      <w:r>
        <w:rPr>
          <w:spacing w:val="-1"/>
          <w:w w:val="90"/>
        </w:rPr>
        <w:t xml:space="preserve"> </w:t>
      </w:r>
      <w:r>
        <w:rPr>
          <w:w w:val="90"/>
        </w:rPr>
        <w:t>training,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validation,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testing,</w:t>
      </w:r>
      <w:r>
        <w:rPr>
          <w:spacing w:val="-22"/>
        </w:rPr>
        <w:t xml:space="preserve"> </w:t>
      </w:r>
      <w:r>
        <w:rPr>
          <w:spacing w:val="-6"/>
        </w:rPr>
        <w:t>A100-class</w:t>
      </w:r>
      <w:r>
        <w:rPr>
          <w:spacing w:val="-22"/>
        </w:rPr>
        <w:t xml:space="preserve"> </w:t>
      </w:r>
      <w:r>
        <w:rPr>
          <w:spacing w:val="-6"/>
        </w:rPr>
        <w:t>hardware</w:t>
      </w:r>
      <w:r>
        <w:rPr>
          <w:spacing w:val="-22"/>
        </w:rPr>
        <w:t xml:space="preserve"> </w:t>
      </w:r>
      <w:r>
        <w:rPr>
          <w:spacing w:val="-6"/>
        </w:rPr>
        <w:t>for</w:t>
      </w:r>
      <w:r>
        <w:rPr>
          <w:spacing w:val="-22"/>
        </w:rPr>
        <w:t xml:space="preserve"> </w:t>
      </w:r>
      <w:r>
        <w:rPr>
          <w:spacing w:val="-6"/>
        </w:rPr>
        <w:t>training,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consumer</w:t>
      </w:r>
    </w:p>
    <w:p w14:paraId="56A7ABD4">
      <w:pPr>
        <w:pStyle w:val="4"/>
        <w:spacing w:after="0" w:line="208" w:lineRule="auto"/>
        <w:jc w:val="both"/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2095" w:space="3147"/>
            <w:col w:w="6102"/>
          </w:cols>
        </w:sectPr>
      </w:pPr>
    </w:p>
    <w:p w14:paraId="67B62A41">
      <w:pPr>
        <w:pStyle w:val="4"/>
        <w:spacing w:before="181" w:line="208" w:lineRule="auto"/>
        <w:ind w:left="612" w:right="5700"/>
        <w:jc w:val="both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868680</wp:posOffset>
                </wp:positionV>
                <wp:extent cx="3213735" cy="1772285"/>
                <wp:effectExtent l="0" t="0" r="0" b="0"/>
                <wp:wrapNone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735" cy="1772285"/>
                          <a:chOff x="0" y="0"/>
                          <a:chExt cx="3213735" cy="177228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893"/>
                            <a:ext cx="3182549" cy="1572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57583" y="6350"/>
                            <a:ext cx="3149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04139">
                                <a:moveTo>
                                  <a:pt x="0" y="104140"/>
                                </a:moveTo>
                                <a:lnTo>
                                  <a:pt x="3149600" y="10414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583" y="6350"/>
                            <a:ext cx="31496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739900">
                                <a:moveTo>
                                  <a:pt x="0" y="1739900"/>
                                </a:moveTo>
                                <a:lnTo>
                                  <a:pt x="3149600" y="17399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9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979021" y="15062"/>
                            <a:ext cx="131953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1154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XII. EXPERIMENTAL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w w:val="105"/>
                                  <w:sz w:val="12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68.4pt;height:139.55pt;width:253.05pt;mso-position-horizontal-relative:page;z-index:251665408;mso-width-relative:page;mso-height-relative:page;" coordsize="3213735,1772285" o:gfxdata="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OK6MdvcxM/c3fwEAAAAAAAAAAAAAAAAAAAAAgP92As/+Cf2x&#10;MHT0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">
                <o:lock v:ext="edit" aspectratio="f"/>
                <v:shape id="Image 74" o:spid="_x0000_s1026" o:spt="75" type="#_x0000_t75" style="position:absolute;left:0;top:199893;height:1572217;width:3182549;" filled="f" o:preferrelative="t" stroked="f" coordsize="21600,21600" o:gfxdata="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iB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0" o:title=""/>
                  <o:lock v:ext="edit" aspectratio="f"/>
                </v:shape>
                <v:shape id="Graphic 75" o:spid="_x0000_s1026" o:spt="100" style="position:absolute;left:57583;top:6350;height:104139;width:3149600;" fillcolor="#FFFFFF" filled="t" stroked="f" coordsize="3149600,104139" o:gfxdata="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6Ogb4A&#10;AADbAAAADwAAAAAAAAABACAAAAAiAAAAZHJzL2Rvd25yZXYueG1sUEsBAhQAFAAAAAgAh07iQDMv&#10;BZ47AAAAOQAAABAAAAAAAAAAAQAgAAAADQEAAGRycy9zaGFwZXhtbC54bWxQSwUGAAAAAAYABgBb&#10;AQAAtwMAAAAA&#10;" path="m0,104140l3149600,104140,3149600,0,0,0,0,104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57583;top:6350;height:1739900;width:3149600;" filled="f" stroked="t" coordsize="3149600,1739900" o:gfxdata="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4PIugAAANsA&#10;AAAPAAAAAAAAAAEAIAAAACIAAABkcnMvZG93bnJldi54bWxQSwECFAAUAAAACACHTuJAMy8FnjsA&#10;AAA5AAAAEAAAAAAAAAABACAAAAAJAQAAZHJzL3NoYXBleG1sLnhtbFBLBQYAAAAABgAGAFsBAACz&#10;AwAAAAA=&#10;" path="m0,1739900l3149600,1739900,3149600,0,0,0,0,17399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77" o:spid="_x0000_s1026" o:spt="202" type="#_x0000_t202" style="position:absolute;left:979021;top:15062;height:88900;width:1319530;" filled="f" stroked="f" coordsize="21600,21600" o:gfxdata="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8jG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B11548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XII. EXPERIMENTAL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w w:val="105"/>
                            <w:sz w:val="12"/>
                          </w:rPr>
                          <w:t>SETUP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3791585</wp:posOffset>
                </wp:positionH>
                <wp:positionV relativeFrom="paragraph">
                  <wp:posOffset>5080</wp:posOffset>
                </wp:positionV>
                <wp:extent cx="3326765" cy="1600200"/>
                <wp:effectExtent l="0" t="0" r="0" b="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6765" cy="1600200"/>
                          <a:chOff x="0" y="0"/>
                          <a:chExt cx="3326765" cy="160020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61"/>
                            <a:ext cx="42702" cy="1562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3659" y="6350"/>
                            <a:ext cx="32766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587500">
                                <a:moveTo>
                                  <a:pt x="327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500"/>
                                </a:lnTo>
                                <a:lnTo>
                                  <a:pt x="3276600" y="1587500"/>
                                </a:lnTo>
                                <a:lnTo>
                                  <a:pt x="327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3659" y="6350"/>
                            <a:ext cx="32766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587500">
                                <a:moveTo>
                                  <a:pt x="0" y="1587500"/>
                                </a:moveTo>
                                <a:lnTo>
                                  <a:pt x="3276600" y="1587500"/>
                                </a:lnTo>
                                <a:lnTo>
                                  <a:pt x="3276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7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8.55pt;margin-top:0.4pt;height:126pt;width:261.95pt;mso-position-horizontal-relative:page;z-index:251666432;mso-width-relative:page;mso-height-relative:page;" coordsize="3326765,1600200" o:gfxdata="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">
                <o:lock v:ext="edit" aspectratio="f"/>
                <v:shape id="Image 79" o:spid="_x0000_s1026" o:spt="75" type="#_x0000_t75" style="position:absolute;left:0;top:31861;height:1562688;width:42702;" filled="f" o:preferrelative="t" stroked="f" coordsize="21600,21600" o:gfxdata="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nsK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Graphic 80" o:spid="_x0000_s1026" o:spt="100" style="position:absolute;left:43659;top:6350;height:1587500;width:3276600;" fillcolor="#FFFFFF" filled="t" stroked="f" coordsize="3276600,1587500" o:gfxdata="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lPBKLgAAADbAAAA&#10;DwAAAAAAAAABACAAAAAiAAAAZHJzL2Rvd25yZXYueG1sUEsBAhQAFAAAAAgAh07iQDMvBZ47AAAA&#10;OQAAABAAAAAAAAAAAQAgAAAABwEAAGRycy9zaGFwZXhtbC54bWxQSwUGAAAAAAYABgBbAQAAsQMA&#10;AAAA&#10;" path="m3276600,0l0,0,0,1587500,3276600,1587500,3276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43659;top:6350;height:1587500;width:3276600;" filled="f" stroked="t" coordsize="3276600,1587500" o:gfxdata="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IYm4ugAAANsA&#10;AAAPAAAAAAAAAAEAIAAAACIAAABkcnMvZG93bnJldi54bWxQSwECFAAUAAAACACHTuJAMy8FnjsA&#10;AAA5AAAAEAAAAAAAAAABACAAAAAJAQAAZHJzL3NoYXBleG1sLnhtbFBLBQYAAAAABgAGAFsBAACz&#10;AwAAAAA=&#10;" path="m0,1587500l3276600,1587500,3276600,0,0,0,0,15875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417" w:name="XAI"/>
      <w:bookmarkEnd w:id="417"/>
      <w:bookmarkStart w:id="418" w:name="NVIDIA A100-class GPU"/>
      <w:bookmarkEnd w:id="418"/>
      <w:bookmarkStart w:id="419" w:name="Model compression"/>
      <w:bookmarkEnd w:id="419"/>
      <w:bookmarkStart w:id="420" w:name="Clinical-concept alignment"/>
      <w:bookmarkEnd w:id="420"/>
      <w:bookmarkStart w:id="421" w:name="Parameter"/>
      <w:bookmarkEnd w:id="421"/>
      <w:bookmarkStart w:id="422" w:name="Dataset split"/>
      <w:bookmarkEnd w:id="422"/>
      <w:bookmarkStart w:id="423" w:name="Inference"/>
      <w:bookmarkEnd w:id="423"/>
      <w:bookmarkStart w:id="424" w:name="Models"/>
      <w:bookmarkEnd w:id="424"/>
      <w:bookmarkStart w:id="425" w:name="INT8 quantization, pruning, distillation"/>
      <w:bookmarkEnd w:id="425"/>
      <w:bookmarkStart w:id="426" w:name="80% train / 10% validation / 10% test"/>
      <w:bookmarkEnd w:id="426"/>
      <w:bookmarkStart w:id="427" w:name="B.Reported Project-Stage Findings"/>
      <w:bookmarkEnd w:id="427"/>
      <w:bookmarkStart w:id="428" w:name="TABLE XIII."/>
      <w:bookmarkEnd w:id="428"/>
      <w:bookmarkStart w:id="429" w:name="Training hardware"/>
      <w:bookmarkEnd w:id="429"/>
      <w:bookmarkStart w:id="430" w:name="Summing up the results so far: MentalBER"/>
      <w:bookmarkEnd w:id="430"/>
      <w:bookmarkStart w:id="431" w:name="devices as the inference target. The fin"/>
      <w:bookmarkEnd w:id="431"/>
      <w:bookmarkStart w:id="432" w:name="TABLEXII."/>
      <w:bookmarkEnd w:id="432"/>
      <w:bookmarkStart w:id="433" w:name="Compression Deployment Monitoring"/>
      <w:bookmarkEnd w:id="433"/>
      <w:bookmarkStart w:id="434" w:name="Project-Stage Setting"/>
      <w:bookmarkEnd w:id="434"/>
      <w:bookmarkStart w:id="435" w:name="Consumer / mobile / desktop targets Bi-L"/>
      <w:bookmarkEnd w:id="435"/>
      <w:bookmarkStart w:id="436" w:name="SHAP, attention visualization, TCAV/conc"/>
      <w:bookmarkEnd w:id="436"/>
      <w:bookmarkStart w:id="437" w:name="Drift, latency, regression, feedback"/>
      <w:bookmarkEnd w:id="437"/>
      <w:bookmarkStart w:id="438" w:name="Evaluation Area Model comparison"/>
      <w:bookmarkEnd w:id="438"/>
      <w:bookmarkStart w:id="439" w:name="retention"/>
      <w:bookmarkEnd w:id="439"/>
      <w:bookmarkStart w:id="440" w:name="High-risk Recall"/>
      <w:bookmarkEnd w:id="440"/>
      <w:bookmarkStart w:id="441" w:name="AUROC Model Size Latency"/>
      <w:bookmarkEnd w:id="441"/>
      <w:bookmarkStart w:id="442" w:name="reproduced"/>
      <w:bookmarkEnd w:id="442"/>
      <w:bookmarkStart w:id="443" w:name="signal;"/>
      <w:bookmarkEnd w:id="443"/>
      <w:bookmarkStart w:id="444" w:name="MentalBERT reported to outperform base B"/>
      <w:bookmarkEnd w:id="444"/>
      <w:bookmarkStart w:id="445" w:name="78% alignment reported for high-risk pre"/>
      <w:bookmarkEnd w:id="445"/>
      <w:bookmarkStart w:id="446" w:name="Metric"/>
      <w:bookmarkEnd w:id="446"/>
      <w:bookmarkStart w:id="447" w:name="Model"/>
      <w:bookmarkEnd w:id="447"/>
      <w:bookmarkStart w:id="448" w:name="Baseline"/>
      <w:bookmarkEnd w:id="448"/>
      <w:bookmarkStart w:id="449" w:name="Device benchmark required"/>
      <w:bookmarkEnd w:id="449"/>
      <w:bookmarkStart w:id="450" w:name="Compressed Model"/>
      <w:bookmarkEnd w:id="450"/>
      <w:bookmarkStart w:id="451" w:name="D. Discussion"/>
      <w:bookmarkEnd w:id="451"/>
      <w:bookmarkStart w:id="452" w:name="Observation"/>
      <w:bookmarkEnd w:id="452"/>
      <w:bookmarkStart w:id="453" w:name="BERT"/>
      <w:bookmarkEnd w:id="453"/>
      <w:bookmarkStart w:id="454" w:name="The MLOps layer is what gives all of thi"/>
      <w:bookmarkEnd w:id="454"/>
      <w:bookmarkStart w:id="455" w:name="edge"/>
      <w:bookmarkEnd w:id="455"/>
      <w:bookmarkStart w:id="456" w:name="Bias mitigation"/>
      <w:bookmarkEnd w:id="456"/>
      <w:bookmarkStart w:id="457" w:name="The INT8 result matters most on the depl"/>
      <w:bookmarkEnd w:id="457"/>
      <w:bookmarkStart w:id="458" w:name="is"/>
      <w:bookmarkEnd w:id="458"/>
      <w:bookmarkStart w:id="459" w:name="MentalBERT"/>
      <w:bookmarkEnd w:id="459"/>
      <w:bookmarkStart w:id="460" w:name="Reported better"/>
      <w:bookmarkEnd w:id="460"/>
      <w:bookmarkStart w:id="461" w:name="On-device inference"/>
      <w:bookmarkEnd w:id="461"/>
      <w:bookmarkStart w:id="462" w:name="Once the final trained and compressed mo"/>
      <w:bookmarkEnd w:id="462"/>
      <w:bookmarkStart w:id="463" w:name="be"/>
      <w:bookmarkEnd w:id="463"/>
      <w:bookmarkStart w:id="464" w:name="Expected lower"/>
      <w:bookmarkEnd w:id="464"/>
      <w:bookmarkStart w:id="465" w:name="Reported Status /"/>
      <w:bookmarkEnd w:id="465"/>
      <w:bookmarkStart w:id="466" w:name="device-"/>
      <w:bookmarkEnd w:id="466"/>
      <w:bookmarkStart w:id="467" w:name="deployment; revalidate accuracy Promisin"/>
      <w:bookmarkEnd w:id="467"/>
      <w:bookmarkStart w:id="468" w:name="MLOps"/>
      <w:bookmarkEnd w:id="468"/>
      <w:bookmarkStart w:id="469" w:name="lifecycle"/>
      <w:bookmarkEnd w:id="469"/>
      <w:bookmarkStart w:id="470" w:name="E.Result Summary"/>
      <w:bookmarkEnd w:id="470"/>
      <w:bookmarkStart w:id="471" w:name="TABLE XV."/>
      <w:bookmarkEnd w:id="471"/>
      <w:bookmarkStart w:id="472" w:name="Finding"/>
      <w:bookmarkEnd w:id="472"/>
      <w:bookmarkStart w:id="473" w:name="Interpretation"/>
      <w:bookmarkEnd w:id="473"/>
      <w:bookmarkStart w:id="474" w:name="needs"/>
      <w:bookmarkEnd w:id="474"/>
      <w:bookmarkStart w:id="475" w:name="≈ 4× size reduction target/observation w"/>
      <w:bookmarkEnd w:id="475"/>
      <w:bookmarkStart w:id="476" w:name="control"/>
      <w:bookmarkEnd w:id="476"/>
      <w:bookmarkStart w:id="477" w:name="To"/>
      <w:bookmarkEnd w:id="477"/>
      <w:bookmarkStart w:id="478" w:name="than base BERT"/>
      <w:bookmarkEnd w:id="478"/>
      <w:bookmarkStart w:id="479" w:name="TABLEXIV. P"/>
      <w:bookmarkEnd w:id="479"/>
      <w:bookmarkStart w:id="480" w:name="≈ 4× reduction target"/>
      <w:bookmarkEnd w:id="480"/>
      <w:bookmarkStart w:id="481" w:name="larger expert study Needs subgroup sampl"/>
      <w:bookmarkEnd w:id="481"/>
      <w:bookmarkStart w:id="482" w:name="The real value in this framework was nev"/>
      <w:bookmarkEnd w:id="482"/>
      <w:bookmarkStart w:id="483" w:name="Bias gaps reported as reduced"/>
      <w:bookmarkEnd w:id="483"/>
      <w:bookmarkStart w:id="484" w:name="specific latency/energy benchmarks Impro"/>
      <w:bookmarkEnd w:id="484"/>
      <w:bookmarkStart w:id="485" w:name="and"/>
      <w:bookmarkEnd w:id="485"/>
      <w:bookmarkStart w:id="486" w:name="pretraining promising Supports"/>
      <w:bookmarkEnd w:id="486"/>
      <w:bookmarkStart w:id="487" w:name="Accuracy Macro-F1"/>
      <w:bookmarkEnd w:id="487"/>
      <w:bookmarkStart w:id="488" w:name="DVC + experiment tracking + CI/CD + moni"/>
      <w:bookmarkEnd w:id="488"/>
      <w:bookmarkStart w:id="489" w:name="Domain-adapted"/>
      <w:bookmarkEnd w:id="489"/>
      <w:bookmarkStart w:id="490" w:name="be be"/>
      <w:bookmarkEnd w:id="490"/>
      <w:bookmarkStart w:id="491" w:name="Compressed"/>
      <w:bookmarkEnd w:id="491"/>
      <w:bookmarkStart w:id="492" w:name="Target: &gt;97%"/>
      <w:bookmarkEnd w:id="492"/>
      <w:bookmarkStart w:id="493" w:name="C.Planned Final-Benchmark Comparison"/>
      <w:bookmarkEnd w:id="493"/>
      <w:bookmarkStart w:id="494" w:name="To reproduced"/>
      <w:bookmarkEnd w:id="494"/>
      <w:bookmarkStart w:id="495" w:name="Feasibility reported"/>
      <w:bookmarkEnd w:id="495"/>
      <w:bookmarkStart w:id="496" w:name="Needs"/>
      <w:bookmarkEnd w:id="496"/>
      <w:bookmarkStart w:id="497" w:name="after"/>
      <w:bookmarkEnd w:id="497"/>
      <w:bookmarkStart w:id="498" w:name="Architecture defined"/>
      <w:bookmarkEnd w:id="498"/>
      <w:bookmarkStart w:id="499" w:name="inference"/>
      <w:bookmarkEnd w:id="499"/>
      <w:bookmarkStart w:id="500" w:name="local"/>
      <w:bookmarkEnd w:id="500"/>
      <w:bookmarkStart w:id="501" w:name="Privacy"/>
      <w:bookmarkEnd w:id="501"/>
      <w:bookmarkStart w:id="502" w:name="Domain adaptation"/>
      <w:bookmarkEnd w:id="502"/>
      <w:bookmarkStart w:id="503" w:name="metrics"/>
      <w:bookmarkEnd w:id="503"/>
      <w:bookmarkStart w:id="504" w:name="Validate explanations with experts"/>
      <w:bookmarkEnd w:id="504"/>
      <w:bookmarkStart w:id="505" w:name="quantization"/>
      <w:bookmarkEnd w:id="505"/>
      <w:bookmarkStart w:id="506" w:name="Promising"/>
      <w:bookmarkEnd w:id="506"/>
      <w:bookmarkStart w:id="507" w:name="Not established"/>
      <w:bookmarkEnd w:id="507"/>
      <w:bookmarkStart w:id="508" w:name="Implication"/>
      <w:bookmarkEnd w:id="508"/>
      <w:bookmarkStart w:id="509" w:name="Continue MentalBERT evaluation"/>
      <w:bookmarkEnd w:id="509"/>
      <w:bookmarkStart w:id="510" w:name="Benchmark safety"/>
      <w:bookmarkEnd w:id="510"/>
      <w:bookmarkStart w:id="511" w:name="Compression"/>
      <w:bookmarkEnd w:id="511"/>
      <w:bookmarkStart w:id="512" w:name="Clinical readiness"/>
      <w:bookmarkEnd w:id="512"/>
      <w:bookmarkStart w:id="513" w:name="Prefer"/>
      <w:bookmarkEnd w:id="513"/>
      <w:bookmarkStart w:id="514" w:name="Design implemented/planned"/>
      <w:bookmarkEnd w:id="514"/>
      <w:bookmarkStart w:id="515" w:name="minimize logs Automate reproducibility a"/>
      <w:bookmarkEnd w:id="515"/>
      <w:bookmarkStart w:id="516" w:name="Status"/>
      <w:bookmarkEnd w:id="516"/>
      <w:r>
        <w:rPr>
          <w:spacing w:val="-2"/>
        </w:rPr>
        <w:t>devices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inference</w:t>
      </w:r>
      <w:r>
        <w:rPr>
          <w:spacing w:val="-14"/>
        </w:rPr>
        <w:t xml:space="preserve"> </w:t>
      </w:r>
      <w:r>
        <w:rPr>
          <w:spacing w:val="-2"/>
        </w:rPr>
        <w:t>target.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final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  <w:r>
        <w:rPr>
          <w:spacing w:val="-13"/>
        </w:rPr>
        <w:t xml:space="preserve"> </w:t>
      </w:r>
      <w:r>
        <w:rPr>
          <w:spacing w:val="-2"/>
        </w:rPr>
        <w:t xml:space="preserve">is </w:t>
      </w:r>
      <w:r>
        <w:t>still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>development,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separates reported project-stage observations from measurements that still need to be reproduced end to end on the completed</w:t>
      </w:r>
      <w:r>
        <w:rPr>
          <w:spacing w:val="-12"/>
        </w:rPr>
        <w:t xml:space="preserve"> </w:t>
      </w:r>
      <w:r>
        <w:t>system.</w:t>
      </w:r>
    </w:p>
    <w:p w14:paraId="05FCEE1B">
      <w:pPr>
        <w:pStyle w:val="4"/>
      </w:pPr>
    </w:p>
    <w:p w14:paraId="47DFF219">
      <w:pPr>
        <w:pStyle w:val="4"/>
      </w:pPr>
    </w:p>
    <w:p w14:paraId="196555DE">
      <w:pPr>
        <w:pStyle w:val="4"/>
      </w:pPr>
    </w:p>
    <w:p w14:paraId="65BFE732">
      <w:pPr>
        <w:pStyle w:val="4"/>
      </w:pPr>
    </w:p>
    <w:p w14:paraId="40A2D5D8">
      <w:pPr>
        <w:pStyle w:val="4"/>
        <w:spacing w:before="217"/>
      </w:pPr>
    </w:p>
    <w:p w14:paraId="6EBDB70F">
      <w:pPr>
        <w:pStyle w:val="4"/>
        <w:spacing w:after="0"/>
        <w:sectPr>
          <w:pgSz w:w="11910" w:h="16850"/>
          <w:pgMar w:top="380" w:right="283" w:bottom="280" w:left="283" w:header="720" w:footer="720" w:gutter="0"/>
          <w:cols w:space="720" w:num="1"/>
        </w:sectPr>
      </w:pPr>
    </w:p>
    <w:p w14:paraId="312FAEEE">
      <w:pPr>
        <w:pStyle w:val="4"/>
      </w:pPr>
    </w:p>
    <w:p w14:paraId="5E76FC59">
      <w:pPr>
        <w:pStyle w:val="4"/>
      </w:pPr>
    </w:p>
    <w:p w14:paraId="671E11DB">
      <w:pPr>
        <w:pStyle w:val="4"/>
      </w:pPr>
    </w:p>
    <w:p w14:paraId="7BFC43D5">
      <w:pPr>
        <w:pStyle w:val="4"/>
      </w:pPr>
    </w:p>
    <w:p w14:paraId="1DCD0724">
      <w:pPr>
        <w:pStyle w:val="4"/>
      </w:pPr>
    </w:p>
    <w:p w14:paraId="060D43F4">
      <w:pPr>
        <w:pStyle w:val="4"/>
      </w:pPr>
    </w:p>
    <w:p w14:paraId="21B79DC6">
      <w:pPr>
        <w:pStyle w:val="4"/>
        <w:spacing w:before="67"/>
      </w:pPr>
    </w:p>
    <w:p w14:paraId="078E6425">
      <w:pPr>
        <w:pStyle w:val="7"/>
        <w:numPr>
          <w:ilvl w:val="1"/>
          <w:numId w:val="1"/>
        </w:numPr>
        <w:tabs>
          <w:tab w:val="left" w:pos="777"/>
        </w:tabs>
        <w:spacing w:before="0" w:after="0" w:line="240" w:lineRule="auto"/>
        <w:ind w:left="777" w:right="0" w:hanging="165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85"/>
          <w:sz w:val="20"/>
        </w:rPr>
        <w:t>Reported</w:t>
      </w:r>
      <w:r>
        <w:rPr>
          <w:rFonts w:ascii="Trebuchet MS"/>
          <w:i/>
          <w:spacing w:val="24"/>
          <w:sz w:val="20"/>
        </w:rPr>
        <w:t xml:space="preserve"> </w:t>
      </w:r>
      <w:r>
        <w:rPr>
          <w:rFonts w:ascii="Trebuchet MS"/>
          <w:i/>
          <w:w w:val="85"/>
          <w:sz w:val="20"/>
        </w:rPr>
        <w:t>Project-Stage</w:t>
      </w:r>
      <w:r>
        <w:rPr>
          <w:rFonts w:ascii="Trebuchet MS"/>
          <w:i/>
          <w:spacing w:val="24"/>
          <w:sz w:val="20"/>
        </w:rPr>
        <w:t xml:space="preserve"> </w:t>
      </w:r>
      <w:r>
        <w:rPr>
          <w:rFonts w:ascii="Trebuchet MS"/>
          <w:i/>
          <w:spacing w:val="-2"/>
          <w:w w:val="85"/>
          <w:sz w:val="20"/>
        </w:rPr>
        <w:t>Findings</w:t>
      </w:r>
    </w:p>
    <w:p w14:paraId="0361D30F">
      <w:pPr>
        <w:pStyle w:val="4"/>
        <w:spacing w:before="61" w:line="208" w:lineRule="auto"/>
        <w:ind w:left="612" w:right="7"/>
      </w:pPr>
      <w: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526415</wp:posOffset>
                </wp:positionH>
                <wp:positionV relativeFrom="paragraph">
                  <wp:posOffset>1374140</wp:posOffset>
                </wp:positionV>
                <wp:extent cx="3213735" cy="3140710"/>
                <wp:effectExtent l="0" t="0" r="0" b="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3735" cy="3140710"/>
                          <a:chOff x="0" y="0"/>
                          <a:chExt cx="3213735" cy="314071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54"/>
                            <a:ext cx="3182549" cy="2963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4883" y="6350"/>
                            <a:ext cx="31623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104139">
                                <a:moveTo>
                                  <a:pt x="0" y="104140"/>
                                </a:moveTo>
                                <a:lnTo>
                                  <a:pt x="3162300" y="104140"/>
                                </a:ln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4883" y="6350"/>
                            <a:ext cx="3162300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3111500">
                                <a:moveTo>
                                  <a:pt x="0" y="3111500"/>
                                </a:moveTo>
                                <a:lnTo>
                                  <a:pt x="3162300" y="3111500"/>
                                </a:ln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1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84863" y="15062"/>
                            <a:ext cx="209550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D269A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XIII. CONSOLIDATED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PROJECT-STAGE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1.45pt;margin-top:108.2pt;height:247.3pt;width:253.05pt;mso-position-horizontal-relative:page;z-index:-251639808;mso-width-relative:page;mso-height-relative:page;" coordsize="3213735,3140710" o:gfxdata="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CA1x/b78x8jjoCAAAAAAAAAAAAAAAAAAAAAAC39wMI&#10;SAtL85/y0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">
                <o:lock v:ext="edit" aspectratio="f"/>
                <v:shape id="Image 83" o:spid="_x0000_s1026" o:spt="75" type="#_x0000_t75" style="position:absolute;left:0;top:177054;height:2963391;width:3182549;" filled="f" o:preferrelative="t" stroked="f" coordsize="21600,21600" o:gfxdata="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iQ2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f"/>
                </v:shape>
                <v:shape id="Graphic 84" o:spid="_x0000_s1026" o:spt="100" style="position:absolute;left:44883;top:6350;height:104139;width:3162300;" fillcolor="#FFFFFF" filled="t" stroked="f" coordsize="3162300,104139" o:gfxdata="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lVOF2/&#10;AAAA2wAAAA8AAAAAAAAAAQAgAAAAIgAAAGRycy9kb3ducmV2LnhtbFBLAQIUABQAAAAIAIdO4kAz&#10;LwWeOwAAADkAAAAQAAAAAAAAAAEAIAAAAA4BAABkcnMvc2hhcGV4bWwueG1sUEsFBgAAAAAGAAYA&#10;WwEAALgDAAAAAA==&#10;" path="m0,104140l3162300,104140,3162300,0,0,0,0,1041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44883;top:6350;height:3111500;width:3162300;" filled="f" stroked="t" coordsize="3162300,3111500" o:gfxdata="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zuPvQAA&#10;ANsAAAAPAAAAAAAAAAEAIAAAACIAAABkcnMvZG93bnJldi54bWxQSwECFAAUAAAACACHTuJAMy8F&#10;njsAAAA5AAAAEAAAAAAAAAABACAAAAAMAQAAZHJzL3NoYXBleG1sLnhtbFBLBQYAAAAABgAGAFsB&#10;AAC2AwAAAAA=&#10;" path="m0,3111500l3162300,3111500,3162300,0,0,0,0,31115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86" o:spid="_x0000_s1026" o:spt="202" type="#_x0000_t202" style="position:absolute;left:584863;top:15062;height:88900;width:209550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6D269A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XIII. CONSOLIDATED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PROJECT-STAGE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RESULTS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4"/>
        </w:rPr>
        <w:t>Summing</w:t>
      </w:r>
      <w:r>
        <w:rPr>
          <w:spacing w:val="-20"/>
        </w:rPr>
        <w:t xml:space="preserve"> </w:t>
      </w:r>
      <w:r>
        <w:rPr>
          <w:spacing w:val="-4"/>
        </w:rPr>
        <w:t>up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results</w:t>
      </w:r>
      <w:r>
        <w:rPr>
          <w:spacing w:val="-20"/>
        </w:rPr>
        <w:t xml:space="preserve"> </w:t>
      </w:r>
      <w:r>
        <w:rPr>
          <w:spacing w:val="-4"/>
        </w:rPr>
        <w:t>so</w:t>
      </w:r>
      <w:r>
        <w:rPr>
          <w:spacing w:val="-20"/>
        </w:rPr>
        <w:t xml:space="preserve"> </w:t>
      </w:r>
      <w:r>
        <w:rPr>
          <w:spacing w:val="-4"/>
        </w:rPr>
        <w:t>far:</w:t>
      </w:r>
      <w:r>
        <w:rPr>
          <w:spacing w:val="-20"/>
        </w:rPr>
        <w:t xml:space="preserve"> </w:t>
      </w:r>
      <w:r>
        <w:rPr>
          <w:spacing w:val="-4"/>
        </w:rPr>
        <w:t>MentalBERT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20"/>
        </w:rPr>
        <w:t xml:space="preserve"> </w:t>
      </w:r>
      <w:r>
        <w:rPr>
          <w:spacing w:val="-4"/>
        </w:rPr>
        <w:t>better</w:t>
      </w:r>
      <w:r>
        <w:rPr>
          <w:spacing w:val="-20"/>
        </w:rPr>
        <w:t xml:space="preserve"> </w:t>
      </w:r>
      <w:r>
        <w:rPr>
          <w:spacing w:val="-4"/>
        </w:rPr>
        <w:t>than BERT,</w:t>
      </w:r>
      <w:r>
        <w:rPr>
          <w:spacing w:val="-17"/>
        </w:rPr>
        <w:t xml:space="preserve"> </w:t>
      </w:r>
      <w:r>
        <w:rPr>
          <w:spacing w:val="-4"/>
        </w:rPr>
        <w:t>quantization</w:t>
      </w:r>
      <w:r>
        <w:rPr>
          <w:spacing w:val="-17"/>
        </w:rPr>
        <w:t xml:space="preserve"> </w:t>
      </w:r>
      <w:r>
        <w:rPr>
          <w:spacing w:val="-4"/>
        </w:rPr>
        <w:t>loses</w:t>
      </w:r>
      <w:r>
        <w:rPr>
          <w:spacing w:val="-17"/>
        </w:rPr>
        <w:t xml:space="preserve"> </w:t>
      </w:r>
      <w:r>
        <w:rPr>
          <w:spacing w:val="-4"/>
        </w:rPr>
        <w:t>just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fraction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 xml:space="preserve">original </w:t>
      </w:r>
      <w:r>
        <w:rPr>
          <w:spacing w:val="-6"/>
        </w:rPr>
        <w:t>accuracy,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explanations</w:t>
      </w:r>
      <w:r>
        <w:rPr>
          <w:spacing w:val="-19"/>
        </w:rPr>
        <w:t xml:space="preserve"> </w:t>
      </w:r>
      <w:r>
        <w:rPr>
          <w:spacing w:val="-6"/>
        </w:rPr>
        <w:t>generated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9"/>
        </w:rPr>
        <w:t xml:space="preserve"> </w:t>
      </w:r>
      <w:r>
        <w:rPr>
          <w:spacing w:val="-6"/>
        </w:rPr>
        <w:t>SHAP</w:t>
      </w:r>
      <w:r>
        <w:rPr>
          <w:spacing w:val="-19"/>
        </w:rPr>
        <w:t xml:space="preserve"> </w:t>
      </w:r>
      <w:r>
        <w:rPr>
          <w:spacing w:val="-6"/>
        </w:rPr>
        <w:t>seem</w:t>
      </w:r>
      <w:r>
        <w:rPr>
          <w:spacing w:val="-19"/>
        </w:rPr>
        <w:t xml:space="preserve"> </w:t>
      </w:r>
      <w:r>
        <w:rPr>
          <w:spacing w:val="-6"/>
        </w:rPr>
        <w:t xml:space="preserve">clinically </w:t>
      </w:r>
      <w:r>
        <w:rPr>
          <w:spacing w:val="-2"/>
        </w:rPr>
        <w:t>sensible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case-by-case</w:t>
      </w:r>
      <w:r>
        <w:rPr>
          <w:spacing w:val="-22"/>
        </w:rPr>
        <w:t xml:space="preserve"> </w:t>
      </w:r>
      <w:r>
        <w:rPr>
          <w:spacing w:val="-2"/>
        </w:rPr>
        <w:t>basis,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bias</w:t>
      </w:r>
      <w:r>
        <w:rPr>
          <w:spacing w:val="-22"/>
        </w:rPr>
        <w:t xml:space="preserve"> </w:t>
      </w:r>
      <w:r>
        <w:rPr>
          <w:spacing w:val="-2"/>
        </w:rPr>
        <w:t>gaps</w:t>
      </w:r>
      <w:r>
        <w:rPr>
          <w:spacing w:val="-22"/>
        </w:rPr>
        <w:t xml:space="preserve"> </w:t>
      </w:r>
      <w:r>
        <w:rPr>
          <w:spacing w:val="-2"/>
        </w:rPr>
        <w:t>have narrowed,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inference</w:t>
      </w:r>
      <w:r>
        <w:rPr>
          <w:spacing w:val="-22"/>
        </w:rPr>
        <w:t xml:space="preserve"> </w:t>
      </w:r>
      <w:r>
        <w:rPr>
          <w:spacing w:val="-2"/>
        </w:rPr>
        <w:t>on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device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2"/>
        </w:rPr>
        <w:t xml:space="preserve"> </w:t>
      </w:r>
      <w:r>
        <w:rPr>
          <w:spacing w:val="-2"/>
        </w:rPr>
        <w:t>still</w:t>
      </w:r>
      <w:r>
        <w:rPr>
          <w:spacing w:val="-22"/>
        </w:rPr>
        <w:t xml:space="preserve"> </w:t>
      </w:r>
      <w:r>
        <w:rPr>
          <w:spacing w:val="-2"/>
        </w:rPr>
        <w:t>possible.</w:t>
      </w:r>
      <w:r>
        <w:rPr>
          <w:spacing w:val="-22"/>
        </w:rPr>
        <w:t xml:space="preserve"> </w:t>
      </w:r>
      <w:r>
        <w:rPr>
          <w:spacing w:val="-2"/>
        </w:rPr>
        <w:t xml:space="preserve">It </w:t>
      </w:r>
      <w:r>
        <w:rPr>
          <w:spacing w:val="-6"/>
        </w:rPr>
        <w:t>should</w:t>
      </w:r>
      <w:r>
        <w:rPr>
          <w:spacing w:val="-18"/>
        </w:rPr>
        <w:t xml:space="preserve"> </w:t>
      </w:r>
      <w:r>
        <w:rPr>
          <w:spacing w:val="-6"/>
        </w:rPr>
        <w:t>also</w:t>
      </w:r>
      <w:r>
        <w:rPr>
          <w:spacing w:val="-18"/>
        </w:rPr>
        <w:t xml:space="preserve"> </w:t>
      </w:r>
      <w:r>
        <w:rPr>
          <w:spacing w:val="-6"/>
        </w:rPr>
        <w:t>be</w:t>
      </w:r>
      <w:r>
        <w:rPr>
          <w:spacing w:val="-18"/>
        </w:rPr>
        <w:t xml:space="preserve"> </w:t>
      </w:r>
      <w:r>
        <w:rPr>
          <w:spacing w:val="-6"/>
        </w:rPr>
        <w:t>emphasized</w:t>
      </w:r>
      <w:r>
        <w:rPr>
          <w:spacing w:val="-18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implementation</w:t>
      </w:r>
      <w:r>
        <w:rPr>
          <w:spacing w:val="-18"/>
        </w:rPr>
        <w:t xml:space="preserve"> </w:t>
      </w:r>
      <w:r>
        <w:rPr>
          <w:spacing w:val="-6"/>
        </w:rPr>
        <w:t>has</w:t>
      </w:r>
      <w:r>
        <w:rPr>
          <w:spacing w:val="-18"/>
        </w:rPr>
        <w:t xml:space="preserve"> </w:t>
      </w:r>
      <w:r>
        <w:rPr>
          <w:spacing w:val="-6"/>
        </w:rPr>
        <w:t>been on-going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deployment</w:t>
      </w:r>
      <w:r>
        <w:rPr>
          <w:spacing w:val="-22"/>
        </w:rPr>
        <w:t xml:space="preserve"> </w:t>
      </w:r>
      <w:r>
        <w:rPr>
          <w:spacing w:val="-6"/>
        </w:rPr>
        <w:t>strategy</w:t>
      </w:r>
      <w:r>
        <w:rPr>
          <w:spacing w:val="-22"/>
        </w:rPr>
        <w:t xml:space="preserve"> </w:t>
      </w:r>
      <w:r>
        <w:rPr>
          <w:spacing w:val="-6"/>
        </w:rPr>
        <w:t>has</w:t>
      </w:r>
      <w:r>
        <w:rPr>
          <w:spacing w:val="-22"/>
        </w:rPr>
        <w:t xml:space="preserve"> </w:t>
      </w:r>
      <w:r>
        <w:rPr>
          <w:spacing w:val="-6"/>
        </w:rPr>
        <w:t>been</w:t>
      </w:r>
      <w:r>
        <w:rPr>
          <w:spacing w:val="-22"/>
        </w:rPr>
        <w:t xml:space="preserve"> </w:t>
      </w:r>
      <w:r>
        <w:rPr>
          <w:spacing w:val="-6"/>
        </w:rPr>
        <w:t xml:space="preserve">modified </w:t>
      </w:r>
      <w:r>
        <w:rPr>
          <w:spacing w:val="-4"/>
        </w:rPr>
        <w:t>several</w:t>
      </w:r>
      <w:r>
        <w:rPr>
          <w:spacing w:val="-18"/>
        </w:rPr>
        <w:t xml:space="preserve"> </w:t>
      </w:r>
      <w:r>
        <w:rPr>
          <w:spacing w:val="-4"/>
        </w:rPr>
        <w:t>times</w:t>
      </w:r>
      <w:r>
        <w:rPr>
          <w:spacing w:val="-18"/>
        </w:rPr>
        <w:t xml:space="preserve"> </w:t>
      </w:r>
      <w:r>
        <w:rPr>
          <w:spacing w:val="-4"/>
        </w:rPr>
        <w:t>during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process,</w:t>
      </w:r>
      <w:r>
        <w:rPr>
          <w:spacing w:val="-18"/>
        </w:rPr>
        <w:t xml:space="preserve"> </w:t>
      </w:r>
      <w:r>
        <w:rPr>
          <w:spacing w:val="-4"/>
        </w:rPr>
        <w:t>thereby</w:t>
      </w:r>
      <w:r>
        <w:rPr>
          <w:spacing w:val="-18"/>
        </w:rPr>
        <w:t xml:space="preserve"> </w:t>
      </w:r>
      <w:r>
        <w:rPr>
          <w:spacing w:val="-4"/>
        </w:rPr>
        <w:t>these</w:t>
      </w:r>
      <w:r>
        <w:rPr>
          <w:spacing w:val="-18"/>
        </w:rPr>
        <w:t xml:space="preserve"> </w:t>
      </w:r>
      <w:r>
        <w:rPr>
          <w:spacing w:val="-4"/>
        </w:rPr>
        <w:t xml:space="preserve">numbers </w:t>
      </w:r>
      <w:r>
        <w:rPr>
          <w:w w:val="90"/>
        </w:rPr>
        <w:t>should</w:t>
      </w:r>
      <w:r>
        <w:rPr>
          <w:spacing w:val="-3"/>
          <w:w w:val="90"/>
        </w:rPr>
        <w:t xml:space="preserve"> </w:t>
      </w:r>
      <w:r>
        <w:rPr>
          <w:w w:val="90"/>
        </w:rPr>
        <w:t>be</w:t>
      </w:r>
      <w:r>
        <w:rPr>
          <w:spacing w:val="-3"/>
          <w:w w:val="90"/>
        </w:rPr>
        <w:t xml:space="preserve"> </w:t>
      </w:r>
      <w:r>
        <w:rPr>
          <w:w w:val="90"/>
        </w:rPr>
        <w:t>interpreted</w:t>
      </w:r>
      <w:r>
        <w:rPr>
          <w:spacing w:val="-3"/>
          <w:w w:val="90"/>
        </w:rPr>
        <w:t xml:space="preserve"> </w:t>
      </w:r>
      <w:r>
        <w:rPr>
          <w:w w:val="90"/>
        </w:rPr>
        <w:t>as</w:t>
      </w:r>
      <w:r>
        <w:rPr>
          <w:spacing w:val="-3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snapshot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process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are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not </w:t>
      </w:r>
      <w:r>
        <w:t>a</w:t>
      </w:r>
      <w:r>
        <w:rPr>
          <w:spacing w:val="-21"/>
        </w:rPr>
        <w:t xml:space="preserve"> </w:t>
      </w:r>
      <w:r>
        <w:t>final</w:t>
      </w:r>
      <w:r>
        <w:rPr>
          <w:spacing w:val="-21"/>
        </w:rPr>
        <w:t xml:space="preserve"> </w:t>
      </w:r>
      <w:r>
        <w:t>clinical</w:t>
      </w:r>
      <w:r>
        <w:rPr>
          <w:spacing w:val="-21"/>
        </w:rPr>
        <w:t xml:space="preserve"> </w:t>
      </w:r>
      <w:r>
        <w:t>validation</w:t>
      </w:r>
      <w:r>
        <w:rPr>
          <w:spacing w:val="-21"/>
        </w:rPr>
        <w:t xml:space="preserve"> </w:t>
      </w:r>
      <w:r>
        <w:t>study.</w:t>
      </w:r>
    </w:p>
    <w:p w14:paraId="2D6FC7E9">
      <w:pPr>
        <w:pStyle w:val="4"/>
        <w:spacing w:before="4"/>
        <w:rPr>
          <w:sz w:val="14"/>
        </w:rPr>
      </w:pPr>
    </w:p>
    <w:tbl>
      <w:tblPr>
        <w:tblStyle w:val="3"/>
        <w:tblW w:w="0" w:type="auto"/>
        <w:tblInd w:w="6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1943"/>
        <w:gridCol w:w="1694"/>
      </w:tblGrid>
      <w:tr w14:paraId="6F4FB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345" w:type="dxa"/>
            <w:shd w:val="clear" w:color="auto" w:fill="F4F4F4"/>
          </w:tcPr>
          <w:p w14:paraId="35F4AAC4">
            <w:pPr>
              <w:pStyle w:val="8"/>
              <w:ind w:left="20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Evaluation</w:t>
            </w:r>
            <w:r>
              <w:rPr>
                <w:rFonts w:ascii="Arial"/>
                <w:b/>
                <w:spacing w:val="19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Area</w:t>
            </w:r>
          </w:p>
        </w:tc>
        <w:tc>
          <w:tcPr>
            <w:tcW w:w="1943" w:type="dxa"/>
            <w:shd w:val="clear" w:color="auto" w:fill="F4F4F4"/>
          </w:tcPr>
          <w:p w14:paraId="4B82E63C">
            <w:pPr>
              <w:pStyle w:val="8"/>
              <w:ind w:left="7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Reported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Status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/</w:t>
            </w:r>
            <w:r>
              <w:rPr>
                <w:rFonts w:ascii="Arial"/>
                <w:b/>
                <w:spacing w:val="-7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2"/>
              </w:rPr>
              <w:t>Observation</w:t>
            </w:r>
          </w:p>
        </w:tc>
        <w:tc>
          <w:tcPr>
            <w:tcW w:w="1694" w:type="dxa"/>
            <w:shd w:val="clear" w:color="auto" w:fill="F4F4F4"/>
          </w:tcPr>
          <w:p w14:paraId="3F4BB55A">
            <w:pPr>
              <w:pStyle w:val="8"/>
              <w:ind w:left="44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Interpretation</w:t>
            </w:r>
          </w:p>
        </w:tc>
      </w:tr>
      <w:tr w14:paraId="29632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45" w:type="dxa"/>
            <w:shd w:val="clear" w:color="auto" w:fill="FFFFFF"/>
          </w:tcPr>
          <w:p w14:paraId="04777873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Model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comparison</w:t>
            </w:r>
          </w:p>
        </w:tc>
        <w:tc>
          <w:tcPr>
            <w:tcW w:w="1943" w:type="dxa"/>
            <w:shd w:val="clear" w:color="auto" w:fill="FFFFFF"/>
          </w:tcPr>
          <w:p w14:paraId="7B9C23CC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MentalBERT reported to outperform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base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BERT</w:t>
            </w:r>
          </w:p>
        </w:tc>
        <w:tc>
          <w:tcPr>
            <w:tcW w:w="1694" w:type="dxa"/>
            <w:shd w:val="clear" w:color="auto" w:fill="FFFFFF"/>
          </w:tcPr>
          <w:p w14:paraId="3D9D5BD1">
            <w:pPr>
              <w:pStyle w:val="8"/>
              <w:spacing w:before="30" w:line="140" w:lineRule="atLeast"/>
              <w:ind w:left="41"/>
              <w:rPr>
                <w:sz w:val="12"/>
              </w:rPr>
            </w:pPr>
            <w:r>
              <w:rPr>
                <w:sz w:val="12"/>
              </w:rPr>
              <w:t>Domain-adapted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pretraining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promising</w:t>
            </w:r>
          </w:p>
        </w:tc>
      </w:tr>
      <w:tr w14:paraId="148C6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45" w:type="dxa"/>
            <w:shd w:val="clear" w:color="auto" w:fill="FFFFFF"/>
          </w:tcPr>
          <w:p w14:paraId="25B7E4AC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Model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compression</w:t>
            </w:r>
          </w:p>
        </w:tc>
        <w:tc>
          <w:tcPr>
            <w:tcW w:w="1943" w:type="dxa"/>
            <w:shd w:val="clear" w:color="auto" w:fill="FFFFFF"/>
          </w:tcPr>
          <w:p w14:paraId="3D4CEFD6">
            <w:pPr>
              <w:pStyle w:val="8"/>
              <w:spacing w:before="23" w:line="140" w:lineRule="atLeast"/>
              <w:ind w:right="121"/>
              <w:rPr>
                <w:sz w:val="12"/>
              </w:rPr>
            </w:pPr>
            <w:r>
              <w:rPr>
                <w:rFonts w:ascii="Symbol" w:hAnsi="Symbol"/>
                <w:sz w:val="12"/>
              </w:rPr>
              <w:t></w:t>
            </w:r>
            <w:r>
              <w:rPr>
                <w:sz w:val="12"/>
              </w:rPr>
              <w:t xml:space="preserve"> 4× size reduction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target/observation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INT8</w:t>
            </w:r>
          </w:p>
        </w:tc>
        <w:tc>
          <w:tcPr>
            <w:tcW w:w="1694" w:type="dxa"/>
            <w:shd w:val="clear" w:color="auto" w:fill="FFFFFF"/>
          </w:tcPr>
          <w:p w14:paraId="7E531F9A">
            <w:pPr>
              <w:pStyle w:val="8"/>
              <w:spacing w:before="30" w:line="140" w:lineRule="atLeast"/>
              <w:ind w:left="41"/>
              <w:rPr>
                <w:sz w:val="12"/>
              </w:rPr>
            </w:pPr>
            <w:r>
              <w:rPr>
                <w:sz w:val="12"/>
              </w:rPr>
              <w:t>Supports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edge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deployment;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revalidate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accuracy</w:t>
            </w:r>
          </w:p>
        </w:tc>
      </w:tr>
      <w:tr w14:paraId="031C4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45" w:type="dxa"/>
            <w:shd w:val="clear" w:color="auto" w:fill="FFFFFF"/>
          </w:tcPr>
          <w:p w14:paraId="59B22724">
            <w:pPr>
              <w:pStyle w:val="8"/>
              <w:spacing w:before="30" w:line="140" w:lineRule="atLeast"/>
              <w:ind w:right="90"/>
              <w:rPr>
                <w:sz w:val="12"/>
              </w:rPr>
            </w:pPr>
            <w:r>
              <w:rPr>
                <w:spacing w:val="-2"/>
                <w:sz w:val="12"/>
              </w:rPr>
              <w:t>Clinical-concept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alignment</w:t>
            </w:r>
          </w:p>
        </w:tc>
        <w:tc>
          <w:tcPr>
            <w:tcW w:w="1943" w:type="dxa"/>
            <w:shd w:val="clear" w:color="auto" w:fill="FFFFFF"/>
          </w:tcPr>
          <w:p w14:paraId="72CF1C42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78% alignment reported for high-risk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predictions</w:t>
            </w:r>
          </w:p>
        </w:tc>
        <w:tc>
          <w:tcPr>
            <w:tcW w:w="1694" w:type="dxa"/>
            <w:shd w:val="clear" w:color="auto" w:fill="FFFFFF"/>
          </w:tcPr>
          <w:p w14:paraId="7E8E3DD0">
            <w:pPr>
              <w:pStyle w:val="8"/>
              <w:spacing w:before="30" w:line="140" w:lineRule="atLeast"/>
              <w:ind w:left="41"/>
              <w:rPr>
                <w:sz w:val="12"/>
              </w:rPr>
            </w:pPr>
            <w:r>
              <w:rPr>
                <w:sz w:val="12"/>
              </w:rPr>
              <w:t>Promising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XAI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signal;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needs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larger expert study</w:t>
            </w:r>
          </w:p>
        </w:tc>
      </w:tr>
      <w:tr w14:paraId="19B2D7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45" w:type="dxa"/>
            <w:shd w:val="clear" w:color="auto" w:fill="FFFFFF"/>
          </w:tcPr>
          <w:p w14:paraId="07374177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Bias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mitigation</w:t>
            </w:r>
          </w:p>
        </w:tc>
        <w:tc>
          <w:tcPr>
            <w:tcW w:w="1943" w:type="dxa"/>
            <w:shd w:val="clear" w:color="auto" w:fill="FFFFFF"/>
          </w:tcPr>
          <w:p w14:paraId="3500A6D1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Bias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gaps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reported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reduced</w:t>
            </w:r>
          </w:p>
        </w:tc>
        <w:tc>
          <w:tcPr>
            <w:tcW w:w="1694" w:type="dxa"/>
            <w:shd w:val="clear" w:color="auto" w:fill="FFFFFF"/>
          </w:tcPr>
          <w:p w14:paraId="6121C170">
            <w:pPr>
              <w:pStyle w:val="8"/>
              <w:spacing w:before="30" w:line="140" w:lineRule="atLeast"/>
              <w:ind w:left="41" w:right="83"/>
              <w:rPr>
                <w:sz w:val="12"/>
              </w:rPr>
            </w:pPr>
            <w:r>
              <w:rPr>
                <w:sz w:val="12"/>
              </w:rPr>
              <w:t>Needs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subgroup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sample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sizes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 confidence intervals</w:t>
            </w:r>
          </w:p>
        </w:tc>
      </w:tr>
      <w:tr w14:paraId="01F13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45" w:type="dxa"/>
            <w:shd w:val="clear" w:color="auto" w:fill="FFFFFF"/>
          </w:tcPr>
          <w:p w14:paraId="49ED494A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On-device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inference</w:t>
            </w:r>
          </w:p>
        </w:tc>
        <w:tc>
          <w:tcPr>
            <w:tcW w:w="1943" w:type="dxa"/>
            <w:shd w:val="clear" w:color="auto" w:fill="FFFFFF"/>
          </w:tcPr>
          <w:p w14:paraId="2CC2020B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Feasibility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reported</w:t>
            </w:r>
          </w:p>
        </w:tc>
        <w:tc>
          <w:tcPr>
            <w:tcW w:w="1694" w:type="dxa"/>
            <w:shd w:val="clear" w:color="auto" w:fill="FFFFFF"/>
          </w:tcPr>
          <w:p w14:paraId="439B0A0A">
            <w:pPr>
              <w:pStyle w:val="8"/>
              <w:spacing w:before="30" w:line="140" w:lineRule="atLeast"/>
              <w:ind w:left="41"/>
              <w:rPr>
                <w:sz w:val="12"/>
              </w:rPr>
            </w:pPr>
            <w:r>
              <w:rPr>
                <w:sz w:val="12"/>
              </w:rPr>
              <w:t>Needs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device-specific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latency/energy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benchmarks</w:t>
            </w:r>
          </w:p>
        </w:tc>
      </w:tr>
      <w:tr w14:paraId="4E4E0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45" w:type="dxa"/>
            <w:shd w:val="clear" w:color="auto" w:fill="FFFFFF"/>
          </w:tcPr>
          <w:p w14:paraId="2E43A050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MLOps</w:t>
            </w:r>
          </w:p>
        </w:tc>
        <w:tc>
          <w:tcPr>
            <w:tcW w:w="1943" w:type="dxa"/>
            <w:shd w:val="clear" w:color="auto" w:fill="FFFFFF"/>
          </w:tcPr>
          <w:p w14:paraId="352E7756">
            <w:pPr>
              <w:pStyle w:val="8"/>
              <w:spacing w:line="240" w:lineRule="auto"/>
              <w:rPr>
                <w:sz w:val="12"/>
              </w:rPr>
            </w:pPr>
            <w:r>
              <w:rPr>
                <w:sz w:val="12"/>
              </w:rPr>
              <w:t>DVC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experiment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tracking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+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CI/CD</w:t>
            </w:r>
          </w:p>
          <w:p w14:paraId="244A2A3F">
            <w:pPr>
              <w:pStyle w:val="8"/>
              <w:spacing w:before="2"/>
              <w:rPr>
                <w:sz w:val="12"/>
              </w:rPr>
            </w:pPr>
            <w:r>
              <w:rPr>
                <w:sz w:val="12"/>
              </w:rPr>
              <w:t>+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monitoring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planned</w:t>
            </w:r>
          </w:p>
        </w:tc>
        <w:tc>
          <w:tcPr>
            <w:tcW w:w="1694" w:type="dxa"/>
            <w:shd w:val="clear" w:color="auto" w:fill="FFFFFF"/>
          </w:tcPr>
          <w:p w14:paraId="14325FD6">
            <w:pPr>
              <w:pStyle w:val="8"/>
              <w:spacing w:before="30" w:line="140" w:lineRule="atLeast"/>
              <w:ind w:left="41"/>
              <w:rPr>
                <w:sz w:val="12"/>
              </w:rPr>
            </w:pPr>
            <w:r>
              <w:rPr>
                <w:sz w:val="12"/>
              </w:rPr>
              <w:t>Improves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reproducibility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lifecycle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control</w:t>
            </w:r>
          </w:p>
        </w:tc>
      </w:tr>
      <w:tr w14:paraId="37B64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0" w:hRule="atLeast"/>
        </w:trPr>
        <w:tc>
          <w:tcPr>
            <w:tcW w:w="4982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95125BB">
            <w:pPr>
              <w:pStyle w:val="8"/>
              <w:spacing w:before="0" w:line="240" w:lineRule="auto"/>
              <w:ind w:left="0"/>
              <w:rPr>
                <w:sz w:val="16"/>
              </w:rPr>
            </w:pPr>
          </w:p>
        </w:tc>
      </w:tr>
    </w:tbl>
    <w:p w14:paraId="2C64ADEA">
      <w:pPr>
        <w:pStyle w:val="4"/>
        <w:spacing w:before="55"/>
      </w:pPr>
    </w:p>
    <w:p w14:paraId="02A6F1EE">
      <w:pPr>
        <w:pStyle w:val="7"/>
        <w:numPr>
          <w:ilvl w:val="1"/>
          <w:numId w:val="1"/>
        </w:numPr>
        <w:tabs>
          <w:tab w:val="left" w:pos="772"/>
        </w:tabs>
        <w:spacing w:before="0" w:after="0" w:line="240" w:lineRule="auto"/>
        <w:ind w:left="772" w:right="0" w:hanging="160"/>
        <w:jc w:val="left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Planned</w:t>
      </w:r>
      <w:r>
        <w:rPr>
          <w:rFonts w:ascii="Trebuchet MS"/>
          <w:i/>
          <w:spacing w:val="17"/>
          <w:sz w:val="20"/>
        </w:rPr>
        <w:t xml:space="preserve"> </w:t>
      </w:r>
      <w:r>
        <w:rPr>
          <w:rFonts w:ascii="Trebuchet MS"/>
          <w:i/>
          <w:w w:val="90"/>
          <w:sz w:val="20"/>
        </w:rPr>
        <w:t>Final-Benchmark</w:t>
      </w:r>
      <w:r>
        <w:rPr>
          <w:rFonts w:ascii="Trebuchet MS"/>
          <w:i/>
          <w:spacing w:val="17"/>
          <w:sz w:val="20"/>
        </w:rPr>
        <w:t xml:space="preserve"> </w:t>
      </w:r>
      <w:r>
        <w:rPr>
          <w:rFonts w:ascii="Trebuchet MS"/>
          <w:i/>
          <w:spacing w:val="-2"/>
          <w:w w:val="90"/>
          <w:sz w:val="20"/>
        </w:rPr>
        <w:t>Comparison</w:t>
      </w:r>
    </w:p>
    <w:p w14:paraId="1C57BCD1">
      <w:pPr>
        <w:pStyle w:val="4"/>
        <w:spacing w:before="61" w:line="208" w:lineRule="auto"/>
        <w:ind w:left="612"/>
        <w:jc w:val="both"/>
      </w:pPr>
      <w: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462915</wp:posOffset>
                </wp:positionH>
                <wp:positionV relativeFrom="paragraph">
                  <wp:posOffset>762000</wp:posOffset>
                </wp:positionV>
                <wp:extent cx="3306445" cy="1460500"/>
                <wp:effectExtent l="0" t="0" r="0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6445" cy="1460500"/>
                          <a:chOff x="0" y="0"/>
                          <a:chExt cx="3306445" cy="146050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62"/>
                            <a:ext cx="3306420" cy="724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08410" y="6362"/>
                            <a:ext cx="31623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1447800">
                                <a:moveTo>
                                  <a:pt x="31623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1447800"/>
                                </a:lnTo>
                                <a:lnTo>
                                  <a:pt x="3162300" y="1447800"/>
                                </a:lnTo>
                                <a:lnTo>
                                  <a:pt x="3162300" y="231140"/>
                                </a:lnTo>
                                <a:close/>
                              </a:path>
                              <a:path w="3162300" h="1447800">
                                <a:moveTo>
                                  <a:pt x="3162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162300" y="104140"/>
                                </a:lnTo>
                                <a:lnTo>
                                  <a:pt x="316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8410" y="6350"/>
                            <a:ext cx="31623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1447800">
                                <a:moveTo>
                                  <a:pt x="0" y="1447800"/>
                                </a:moveTo>
                                <a:lnTo>
                                  <a:pt x="3162300" y="1447800"/>
                                </a:ln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306445" cy="146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28A5F">
                              <w:pPr>
                                <w:spacing w:before="24"/>
                                <w:ind w:left="951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XIV. PLANNED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 xml:space="preserve">FINAL-BENCHMARK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COMPARISON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45pt;margin-top:60pt;height:115pt;width:260.35pt;mso-position-horizontal-relative:page;z-index:-251639808;mso-width-relative:page;mso-height-relative:page;" coordsize="3306445,1460500" o:gfxdata="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">
                <o:lock v:ext="edit" aspectratio="f"/>
                <v:shape id="Image 88" o:spid="_x0000_s1026" o:spt="75" type="#_x0000_t75" style="position:absolute;left:0;top:229462;height:724172;width:3306420;" filled="f" o:preferrelative="t" stroked="f" coordsize="21600,21600" o:gfxdata="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uLhJj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23" o:title=""/>
                  <o:lock v:ext="edit" aspectratio="f"/>
                </v:shape>
                <v:shape id="Graphic 89" o:spid="_x0000_s1026" o:spt="100" style="position:absolute;left:108410;top:6362;height:1447800;width:3162300;" fillcolor="#FFFFFF" filled="t" stroked="f" coordsize="3162300,1447800" o:gfxdata="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iESvQAA&#10;ANsAAAAPAAAAAAAAAAEAIAAAACIAAABkcnMvZG93bnJldi54bWxQSwECFAAUAAAACACHTuJAMy8F&#10;njsAAAA5AAAAEAAAAAAAAAABACAAAAAMAQAAZHJzL3NoYXBleG1sLnhtbFBLBQYAAAAABgAGAFsB&#10;AAC2AwAAAAA=&#10;" path="m3162300,231140l0,231140,0,1447800,3162300,1447800,3162300,231140xem3162300,0l0,0,0,104140,3162300,104140,3162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108410;top:6350;height:1447800;width:3162300;" filled="f" stroked="t" coordsize="3162300,1447800" o:gfxdata="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iKHMrgAAADbAAAA&#10;DwAAAAAAAAABACAAAAAiAAAAZHJzL2Rvd25yZXYueG1sUEsBAhQAFAAAAAgAh07iQDMvBZ47AAAA&#10;OQAAABAAAAAAAAAAAQAgAAAABwEAAGRycy9zaGFwZXhtbC54bWxQSwUGAAAAAAYABgBbAQAAsQMA&#10;AAAA&#10;" path="m0,1447800l3162300,1447800,3162300,0,0,0,0,14478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91" o:spid="_x0000_s1026" o:spt="202" type="#_x0000_t202" style="position:absolute;left:0;top:0;height:1460500;width:3306445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728A5F">
                        <w:pPr>
                          <w:spacing w:before="24"/>
                          <w:ind w:left="951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XIV. PLANNED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 xml:space="preserve">FINAL-BENCHMARK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COMPARISON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Once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compressed</w:t>
      </w:r>
      <w:r>
        <w:rPr>
          <w:spacing w:val="-12"/>
        </w:rPr>
        <w:t xml:space="preserve"> </w:t>
      </w:r>
      <w:r>
        <w:t>models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been reproduced</w:t>
      </w:r>
      <w:r>
        <w:rPr>
          <w:spacing w:val="-16"/>
        </w:rPr>
        <w:t xml:space="preserve"> </w:t>
      </w:r>
      <w:r>
        <w:t>end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end,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metrics</w:t>
      </w:r>
      <w:r>
        <w:rPr>
          <w:spacing w:val="-15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added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Table XIV, with many of the cells intentionally left blank to be reproduced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targets</w:t>
      </w:r>
      <w:r>
        <w:rPr>
          <w:spacing w:val="-2"/>
        </w:rPr>
        <w:t xml:space="preserve"> </w:t>
      </w:r>
      <w:r>
        <w:t>stay well</w:t>
      </w:r>
      <w:r>
        <w:rPr>
          <w:spacing w:val="-12"/>
        </w:rPr>
        <w:t xml:space="preserve"> </w:t>
      </w:r>
      <w:r>
        <w:t>away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actual</w:t>
      </w:r>
      <w:r>
        <w:rPr>
          <w:spacing w:val="-12"/>
        </w:rPr>
        <w:t xml:space="preserve"> </w:t>
      </w:r>
      <w:r>
        <w:t>measurements</w:t>
      </w:r>
    </w:p>
    <w:p w14:paraId="00AFB869">
      <w:pPr>
        <w:pStyle w:val="7"/>
        <w:numPr>
          <w:ilvl w:val="1"/>
          <w:numId w:val="1"/>
        </w:numPr>
        <w:tabs>
          <w:tab w:val="left" w:pos="383"/>
        </w:tabs>
        <w:spacing w:before="118" w:after="0" w:line="240" w:lineRule="auto"/>
        <w:ind w:left="383" w:right="0" w:hanging="210"/>
        <w:jc w:val="left"/>
        <w:rPr>
          <w:rFonts w:ascii="Trebuchet MS"/>
          <w:i/>
          <w:sz w:val="20"/>
        </w:rPr>
      </w:pPr>
      <w:r>
        <w:br w:type="column"/>
      </w:r>
      <w:r>
        <w:rPr>
          <w:rFonts w:ascii="Trebuchet MS"/>
          <w:i/>
          <w:spacing w:val="-2"/>
          <w:sz w:val="20"/>
        </w:rPr>
        <w:t>Discussion</w:t>
      </w:r>
    </w:p>
    <w:p w14:paraId="71827388">
      <w:pPr>
        <w:pStyle w:val="4"/>
        <w:spacing w:before="60" w:line="208" w:lineRule="auto"/>
        <w:ind w:left="173" w:right="456"/>
        <w:jc w:val="both"/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543560</wp:posOffset>
                </wp:positionH>
                <wp:positionV relativeFrom="paragraph">
                  <wp:posOffset>-930910</wp:posOffset>
                </wp:positionV>
                <wp:extent cx="3230245" cy="1638300"/>
                <wp:effectExtent l="0" t="0" r="0" b="0"/>
                <wp:wrapNone/>
                <wp:docPr id="92" name="Text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245" cy="163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587"/>
                              <w:gridCol w:w="3373"/>
                            </w:tblGrid>
                            <w:tr w14:paraId="13E95A58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4F4F4"/>
                                </w:tcPr>
                                <w:p w14:paraId="4F4DB471">
                                  <w:pPr>
                                    <w:pStyle w:val="8"/>
                                    <w:ind w:left="488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4F4F4"/>
                                </w:tcPr>
                                <w:p w14:paraId="3A9F4157">
                                  <w:pPr>
                                    <w:pStyle w:val="8"/>
                                    <w:ind w:left="1058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Project-Stage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Setting</w:t>
                                  </w:r>
                                </w:p>
                              </w:tc>
                            </w:tr>
                            <w:tr w14:paraId="79A6CEB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56EBB129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Dataset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split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00359114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80%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train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10%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validation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10%</w:t>
                                  </w:r>
                                  <w:r>
                                    <w:rPr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test</w:t>
                                  </w:r>
                                </w:p>
                              </w:tc>
                            </w:tr>
                            <w:tr w14:paraId="20D2198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36498335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hardware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3F10A107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NVIDIA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A100-class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GPU</w:t>
                                  </w:r>
                                </w:p>
                              </w:tc>
                            </w:tr>
                            <w:tr w14:paraId="737B03D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70A4901D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Inference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7E8E4ACD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Consumer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desktop</w:t>
                                  </w:r>
                                  <w:r>
                                    <w:rPr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targets</w:t>
                                  </w:r>
                                </w:p>
                              </w:tc>
                            </w:tr>
                            <w:tr w14:paraId="61BBC54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03824FB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Models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2DB5CFB4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Bi-LSTM,</w:t>
                                  </w:r>
                                  <w:r>
                                    <w:rPr>
                                      <w:spacing w:val="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BERT-base,</w:t>
                                  </w:r>
                                  <w:r>
                                    <w:rPr>
                                      <w:spacing w:val="1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MentalBERT,</w:t>
                                  </w:r>
                                  <w:r>
                                    <w:rPr>
                                      <w:spacing w:val="1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RoBERTa-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large</w:t>
                                  </w:r>
                                </w:p>
                              </w:tc>
                            </w:tr>
                            <w:tr w14:paraId="694DB0B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356A3146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XAI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12919D5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SHAP,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attention</w:t>
                                  </w:r>
                                  <w:r>
                                    <w:rPr>
                                      <w:spacing w:val="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visualization,</w:t>
                                  </w:r>
                                  <w:r>
                                    <w:rPr>
                                      <w:spacing w:val="11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TCAV/concept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mapping</w:t>
                                  </w:r>
                                </w:p>
                              </w:tc>
                            </w:tr>
                            <w:tr w14:paraId="1F80396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1AFF5AD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Compression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0223DC9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INT8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quantization,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pruning,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distillation</w:t>
                                  </w:r>
                                </w:p>
                              </w:tc>
                            </w:tr>
                            <w:tr w14:paraId="0BA3E9F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22B50ECB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Deployment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6A76C343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ONNX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Runtime,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TFLite,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Core-ML-oriented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workflow</w:t>
                                  </w:r>
                                </w:p>
                              </w:tc>
                            </w:tr>
                            <w:tr w14:paraId="3D95D761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0" w:hRule="atLeast"/>
                              </w:trPr>
                              <w:tc>
                                <w:tcPr>
                                  <w:tcW w:w="1587" w:type="dxa"/>
                                  <w:shd w:val="clear" w:color="auto" w:fill="FFFFFF"/>
                                </w:tcPr>
                                <w:p w14:paraId="5DB4583F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Monitoring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  <w:shd w:val="clear" w:color="auto" w:fill="FFFFFF"/>
                                </w:tcPr>
                                <w:p w14:paraId="276FAA38">
                                  <w:pPr>
                                    <w:pStyle w:val="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Drift,</w:t>
                                  </w:r>
                                  <w:r>
                                    <w:rPr>
                                      <w:spacing w:val="7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latency,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>regression,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feedback</w:t>
                                  </w:r>
                                </w:p>
                              </w:tc>
                            </w:tr>
                            <w:tr w14:paraId="1BE2A35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70" w:hRule="atLeast"/>
                              </w:trPr>
                              <w:tc>
                                <w:tcPr>
                                  <w:tcW w:w="4960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14:paraId="76788905">
                                  <w:pPr>
                                    <w:pStyle w:val="8"/>
                                    <w:spacing w:before="0" w:line="240" w:lineRule="auto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B2BE2F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" o:spid="_x0000_s1026" o:spt="202" type="#_x0000_t202" style="position:absolute;left:0pt;margin-left:42.8pt;margin-top:-73.3pt;height:129pt;width:254.35pt;mso-position-horizontal-relative:page;z-index:251666432;mso-width-relative:page;mso-height-relative:page;" filled="f" stroked="f" coordsize="21600,21600" o:gfxdata="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lauQJ2gAAAAsBAAAPAAAAAAAAAAEAIAAAACIAAABkcnMvZG93bnJldi54bWxQSwECFAAU&#10;AAAACACHTuJAT/lia7YBAAB3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587"/>
                        <w:gridCol w:w="3373"/>
                      </w:tblGrid>
                      <w:tr w14:paraId="13E95A58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4F4F4"/>
                          </w:tcPr>
                          <w:p w14:paraId="4F4DB471">
                            <w:pPr>
                              <w:pStyle w:val="8"/>
                              <w:ind w:left="488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4F4F4"/>
                          </w:tcPr>
                          <w:p w14:paraId="3A9F4157">
                            <w:pPr>
                              <w:pStyle w:val="8"/>
                              <w:ind w:left="1058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Project-Stage</w:t>
                            </w:r>
                            <w:r>
                              <w:rPr>
                                <w:rFonts w:ascii="Arial"/>
                                <w:b/>
                                <w:spacing w:val="2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Setting</w:t>
                            </w:r>
                          </w:p>
                        </w:tc>
                      </w:tr>
                      <w:tr w14:paraId="79A6CEB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56EBB129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Dataset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split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00359114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80%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train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10%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validation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10%</w:t>
                            </w:r>
                            <w:r>
                              <w:rPr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test</w:t>
                            </w:r>
                          </w:p>
                        </w:tc>
                      </w:tr>
                      <w:tr w14:paraId="20D2198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36498335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Training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hardware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3F10A107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NVIDIA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A100-class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GPU</w:t>
                            </w:r>
                          </w:p>
                        </w:tc>
                      </w:tr>
                      <w:tr w14:paraId="737B03D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70A4901D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Inference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7E8E4ACD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Consumer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mobile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/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desktop</w:t>
                            </w:r>
                            <w:r>
                              <w:rPr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targets</w:t>
                            </w:r>
                          </w:p>
                        </w:tc>
                      </w:tr>
                      <w:tr w14:paraId="61BBC54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03824FB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Models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2DB5CFB4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Bi-LSTM,</w:t>
                            </w:r>
                            <w:r>
                              <w:rPr>
                                <w:spacing w:val="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BERT-base,</w:t>
                            </w:r>
                            <w:r>
                              <w:rPr>
                                <w:spacing w:val="1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MentalBERT,</w:t>
                            </w:r>
                            <w:r>
                              <w:rPr>
                                <w:spacing w:val="1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RoBERTa-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large</w:t>
                            </w:r>
                          </w:p>
                        </w:tc>
                      </w:tr>
                      <w:tr w14:paraId="694DB0B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356A3146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XAI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12919D5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SHAP,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attention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visualization,</w:t>
                            </w:r>
                            <w:r>
                              <w:rPr>
                                <w:spacing w:val="1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TCAV/concept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mapping</w:t>
                            </w:r>
                          </w:p>
                        </w:tc>
                      </w:tr>
                      <w:tr w14:paraId="1F80396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1AFF5AD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Compression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0223DC9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INT8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quantization,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pruning,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distillation</w:t>
                            </w:r>
                          </w:p>
                        </w:tc>
                      </w:tr>
                      <w:tr w14:paraId="0BA3E9F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22B50ECB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Deployment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6A76C343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ONNX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Runtime,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TFLite,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Core-ML-oriented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workflow</w:t>
                            </w:r>
                          </w:p>
                        </w:tc>
                      </w:tr>
                      <w:tr w14:paraId="3D95D761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0" w:hRule="atLeast"/>
                        </w:trPr>
                        <w:tc>
                          <w:tcPr>
                            <w:tcW w:w="1587" w:type="dxa"/>
                            <w:shd w:val="clear" w:color="auto" w:fill="FFFFFF"/>
                          </w:tcPr>
                          <w:p w14:paraId="5DB4583F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Monitoring</w:t>
                            </w:r>
                          </w:p>
                        </w:tc>
                        <w:tc>
                          <w:tcPr>
                            <w:tcW w:w="3373" w:type="dxa"/>
                            <w:shd w:val="clear" w:color="auto" w:fill="FFFFFF"/>
                          </w:tcPr>
                          <w:p w14:paraId="276FAA38">
                            <w:pPr>
                              <w:pStyle w:val="8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Drift,</w:t>
                            </w:r>
                            <w:r>
                              <w:rPr>
                                <w:spacing w:val="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latency,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>regression,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feedback</w:t>
                            </w:r>
                          </w:p>
                        </w:tc>
                      </w:tr>
                      <w:tr w14:paraId="1BE2A35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70" w:hRule="atLeast"/>
                        </w:trPr>
                        <w:tc>
                          <w:tcPr>
                            <w:tcW w:w="4960" w:type="dxa"/>
                            <w:gridSpan w:val="2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14:paraId="76788905">
                            <w:pPr>
                              <w:pStyle w:val="8"/>
                              <w:spacing w:before="0" w:line="240" w:lineRule="auto"/>
                              <w:ind w:left="0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36B2BE2F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going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 single</w:t>
      </w:r>
      <w:r>
        <w:rPr>
          <w:spacing w:val="-16"/>
        </w:rPr>
        <w:t xml:space="preserve"> </w:t>
      </w:r>
      <w:r>
        <w:t>accuracy</w:t>
      </w:r>
      <w:r>
        <w:rPr>
          <w:spacing w:val="-16"/>
        </w:rPr>
        <w:t xml:space="preserve"> </w:t>
      </w:r>
      <w:r>
        <w:t>number.</w:t>
      </w:r>
      <w:r>
        <w:rPr>
          <w:spacing w:val="-15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does</w:t>
      </w:r>
      <w:r>
        <w:rPr>
          <w:spacing w:val="-16"/>
        </w:rPr>
        <w:t xml:space="preserve"> </w:t>
      </w:r>
      <w:r>
        <w:t>instead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connect</w:t>
      </w:r>
      <w:r>
        <w:rPr>
          <w:spacing w:val="-16"/>
        </w:rPr>
        <w:t xml:space="preserve"> </w:t>
      </w:r>
      <w:r>
        <w:t xml:space="preserve">a </w:t>
      </w:r>
      <w:r>
        <w:rPr>
          <w:spacing w:val="-8"/>
        </w:rPr>
        <w:t>prediction</w:t>
      </w:r>
      <w:r>
        <w:rPr>
          <w:spacing w:val="-2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>model</w:t>
      </w:r>
      <w:r>
        <w:rPr>
          <w:spacing w:val="-2"/>
        </w:rPr>
        <w:t xml:space="preserve"> </w:t>
      </w:r>
      <w:r>
        <w:rPr>
          <w:spacing w:val="-8"/>
        </w:rPr>
        <w:t>behavior,</w:t>
      </w:r>
      <w:r>
        <w:rPr>
          <w:spacing w:val="-2"/>
        </w:rPr>
        <w:t xml:space="preserve"> </w:t>
      </w:r>
      <w:r>
        <w:rPr>
          <w:spacing w:val="-8"/>
        </w:rPr>
        <w:t>and</w:t>
      </w:r>
      <w:r>
        <w:rPr>
          <w:spacing w:val="-2"/>
        </w:rPr>
        <w:t xml:space="preserve"> </w:t>
      </w:r>
      <w:r>
        <w:rPr>
          <w:spacing w:val="-8"/>
        </w:rPr>
        <w:t>then</w:t>
      </w:r>
      <w:r>
        <w:rPr>
          <w:spacing w:val="-2"/>
        </w:rPr>
        <w:t xml:space="preserve"> </w:t>
      </w:r>
      <w:r>
        <w:rPr>
          <w:spacing w:val="-8"/>
        </w:rPr>
        <w:t>connect</w:t>
      </w:r>
      <w:r>
        <w:rPr>
          <w:spacing w:val="-2"/>
        </w:rPr>
        <w:t xml:space="preserve"> </w:t>
      </w:r>
      <w:r>
        <w:rPr>
          <w:spacing w:val="-8"/>
        </w:rPr>
        <w:t>that</w:t>
      </w:r>
      <w:r>
        <w:rPr>
          <w:spacing w:val="-2"/>
        </w:rPr>
        <w:t xml:space="preserve"> </w:t>
      </w:r>
      <w:r>
        <w:rPr>
          <w:spacing w:val="-8"/>
        </w:rPr>
        <w:t xml:space="preserve">behavior </w:t>
      </w:r>
      <w:r>
        <w:t>to</w:t>
      </w:r>
      <w:r>
        <w:rPr>
          <w:spacing w:val="-9"/>
        </w:rPr>
        <w:t xml:space="preserve"> </w:t>
      </w:r>
      <w:r>
        <w:t>deployment</w:t>
      </w:r>
      <w:r>
        <w:rPr>
          <w:spacing w:val="-9"/>
        </w:rPr>
        <w:t xml:space="preserve"> </w:t>
      </w:r>
      <w:r>
        <w:t>controls.</w:t>
      </w:r>
      <w:r>
        <w:rPr>
          <w:spacing w:val="-9"/>
        </w:rPr>
        <w:t xml:space="preserve"> </w:t>
      </w:r>
      <w:r>
        <w:t>SHAP</w:t>
      </w:r>
      <w:r>
        <w:rPr>
          <w:spacing w:val="-9"/>
        </w:rPr>
        <w:t xml:space="preserve"> </w:t>
      </w:r>
      <w:r>
        <w:t>surfaces</w:t>
      </w:r>
      <w:r>
        <w:rPr>
          <w:spacing w:val="-9"/>
        </w:rPr>
        <w:t xml:space="preserve"> </w:t>
      </w:r>
      <w:r>
        <w:t>influential</w:t>
      </w:r>
      <w:r>
        <w:rPr>
          <w:spacing w:val="-9"/>
        </w:rPr>
        <w:t xml:space="preserve"> </w:t>
      </w:r>
      <w:r>
        <w:t xml:space="preserve">tokens, attention visualization exposes contextual interactions, probing tests whether linguistic information is actually </w:t>
      </w:r>
      <w:r>
        <w:rPr>
          <w:spacing w:val="-2"/>
        </w:rPr>
        <w:t>encoded,</w:t>
      </w:r>
      <w:r>
        <w:rPr>
          <w:spacing w:val="-8"/>
        </w:rPr>
        <w:t xml:space="preserve"> </w:t>
      </w:r>
      <w:r>
        <w:rPr>
          <w:spacing w:val="-2"/>
        </w:rPr>
        <w:t>fairness</w:t>
      </w:r>
      <w:r>
        <w:rPr>
          <w:spacing w:val="-8"/>
        </w:rPr>
        <w:t xml:space="preserve"> </w:t>
      </w:r>
      <w:r>
        <w:rPr>
          <w:spacing w:val="-2"/>
        </w:rPr>
        <w:t>analysis</w:t>
      </w:r>
      <w:r>
        <w:rPr>
          <w:spacing w:val="-8"/>
        </w:rPr>
        <w:t xml:space="preserve"> </w:t>
      </w:r>
      <w:r>
        <w:rPr>
          <w:spacing w:val="-2"/>
        </w:rPr>
        <w:t>flags</w:t>
      </w:r>
      <w:r>
        <w:rPr>
          <w:spacing w:val="-8"/>
        </w:rPr>
        <w:t xml:space="preserve"> </w:t>
      </w:r>
      <w:r>
        <w:rPr>
          <w:spacing w:val="-2"/>
        </w:rPr>
        <w:t>subgroup</w:t>
      </w:r>
      <w:r>
        <w:rPr>
          <w:spacing w:val="-8"/>
        </w:rPr>
        <w:t xml:space="preserve"> </w:t>
      </w:r>
      <w:r>
        <w:rPr>
          <w:spacing w:val="-2"/>
        </w:rPr>
        <w:t>differences,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rPr>
          <w:w w:val="90"/>
        </w:rPr>
        <w:t xml:space="preserve">robustness testing exposes instability — put together, that is a </w:t>
      </w:r>
      <w:r>
        <w:rPr>
          <w:spacing w:val="-2"/>
        </w:rPr>
        <w:t>model</w:t>
      </w:r>
      <w:r>
        <w:rPr>
          <w:spacing w:val="-20"/>
        </w:rPr>
        <w:t xml:space="preserve"> </w:t>
      </w:r>
      <w:r>
        <w:rPr>
          <w:spacing w:val="-2"/>
        </w:rPr>
        <w:t>audit,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20"/>
        </w:rPr>
        <w:t xml:space="preserve"> </w:t>
      </w:r>
      <w:r>
        <w:rPr>
          <w:spacing w:val="-2"/>
        </w:rPr>
        <w:t>just</w:t>
      </w:r>
      <w:r>
        <w:rPr>
          <w:spacing w:val="-20"/>
        </w:rPr>
        <w:t xml:space="preserve"> </w:t>
      </w:r>
      <w:r>
        <w:rPr>
          <w:spacing w:val="-2"/>
        </w:rPr>
        <w:t>an</w:t>
      </w:r>
      <w:r>
        <w:rPr>
          <w:spacing w:val="-20"/>
        </w:rPr>
        <w:t xml:space="preserve"> </w:t>
      </w:r>
      <w:r>
        <w:rPr>
          <w:spacing w:val="-2"/>
        </w:rPr>
        <w:t>explanation.</w:t>
      </w:r>
    </w:p>
    <w:p w14:paraId="133E5E7C">
      <w:pPr>
        <w:pStyle w:val="4"/>
        <w:spacing w:before="210" w:line="208" w:lineRule="auto"/>
        <w:ind w:left="173" w:right="460"/>
        <w:jc w:val="both"/>
      </w:pPr>
      <w:r>
        <w:t xml:space="preserve">The MLOps layer is what gives all of this traceability. Mental-health classifiers can degrade quietly when </w:t>
      </w:r>
      <w:r>
        <w:rPr>
          <w:spacing w:val="-2"/>
        </w:rPr>
        <w:t>language</w:t>
      </w:r>
      <w:r>
        <w:rPr>
          <w:spacing w:val="-11"/>
        </w:rPr>
        <w:t xml:space="preserve"> </w:t>
      </w:r>
      <w:r>
        <w:rPr>
          <w:spacing w:val="-2"/>
        </w:rPr>
        <w:t>distributions</w:t>
      </w:r>
      <w:r>
        <w:rPr>
          <w:spacing w:val="-11"/>
        </w:rPr>
        <w:t xml:space="preserve"> </w:t>
      </w:r>
      <w:r>
        <w:rPr>
          <w:spacing w:val="-2"/>
        </w:rPr>
        <w:t>shift,</w:t>
      </w:r>
      <w:r>
        <w:rPr>
          <w:spacing w:val="-11"/>
        </w:rPr>
        <w:t xml:space="preserve"> </w:t>
      </w:r>
      <w:r>
        <w:rPr>
          <w:spacing w:val="-2"/>
        </w:rPr>
        <w:t>when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collection</w:t>
      </w:r>
      <w:r>
        <w:rPr>
          <w:spacing w:val="-11"/>
        </w:rPr>
        <w:t xml:space="preserve"> </w:t>
      </w:r>
      <w:r>
        <w:rPr>
          <w:spacing w:val="-2"/>
        </w:rPr>
        <w:t xml:space="preserve">practices </w:t>
      </w:r>
      <w:r>
        <w:t>change,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goes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door. </w:t>
      </w:r>
      <w:r>
        <w:rPr>
          <w:w w:val="90"/>
        </w:rPr>
        <w:t>Versioning, automated regression checks, model registries,</w:t>
      </w:r>
      <w:r>
        <w:t xml:space="preserve"> and drift monitoring all help keep that reproducible. On-device inference cuts down exposure of raw text, but it does not eliminate risk entirely — model extraction, compromised</w:t>
      </w:r>
      <w:r>
        <w:rPr>
          <w:spacing w:val="-6"/>
        </w:rPr>
        <w:t xml:space="preserve"> </w:t>
      </w:r>
      <w:r>
        <w:t>devices,</w:t>
      </w:r>
      <w:r>
        <w:rPr>
          <w:spacing w:val="-6"/>
        </w:rPr>
        <w:t xml:space="preserve"> </w:t>
      </w:r>
      <w:r>
        <w:t>careless</w:t>
      </w:r>
      <w:r>
        <w:rPr>
          <w:spacing w:val="-6"/>
        </w:rPr>
        <w:t xml:space="preserve"> </w:t>
      </w:r>
      <w:r>
        <w:t>logging,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simply misreading the output are all still real concerns.</w:t>
      </w:r>
    </w:p>
    <w:p w14:paraId="28B5E53B">
      <w:pPr>
        <w:pStyle w:val="4"/>
        <w:spacing w:before="219" w:line="208" w:lineRule="auto"/>
        <w:ind w:left="173" w:right="479"/>
      </w:pPr>
      <w:r>
        <w:t>The</w:t>
      </w:r>
      <w:r>
        <w:rPr>
          <w:spacing w:val="-6"/>
        </w:rPr>
        <w:t xml:space="preserve"> </w:t>
      </w:r>
      <w:r>
        <w:t>INT8</w:t>
      </w:r>
      <w:r>
        <w:rPr>
          <w:spacing w:val="-6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matters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side, since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feeds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transfer requirements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though</w:t>
      </w:r>
      <w:r>
        <w:rPr>
          <w:spacing w:val="-10"/>
        </w:rPr>
        <w:t xml:space="preserve"> </w:t>
      </w:r>
      <w:r>
        <w:t>compression</w:t>
      </w:r>
      <w:r>
        <w:rPr>
          <w:spacing w:val="-10"/>
        </w:rPr>
        <w:t xml:space="preserve"> </w:t>
      </w:r>
      <w:r>
        <w:t>really</w:t>
      </w:r>
      <w:r>
        <w:rPr>
          <w:spacing w:val="-10"/>
        </w:rPr>
        <w:t xml:space="preserve"> </w:t>
      </w:r>
      <w:r>
        <w:t>needs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 judged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high-risk</w:t>
      </w:r>
      <w:r>
        <w:rPr>
          <w:spacing w:val="-4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macro-F1,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size alone.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78%</w:t>
      </w:r>
      <w:r>
        <w:rPr>
          <w:spacing w:val="-7"/>
        </w:rPr>
        <w:t xml:space="preserve"> </w:t>
      </w:r>
      <w:r>
        <w:t>concept-alignment</w:t>
      </w:r>
      <w:r>
        <w:rPr>
          <w:spacing w:val="-7"/>
        </w:rPr>
        <w:t xml:space="preserve"> </w:t>
      </w:r>
      <w:r>
        <w:t>figure</w:t>
      </w:r>
      <w:r>
        <w:rPr>
          <w:spacing w:val="-7"/>
        </w:rPr>
        <w:t xml:space="preserve"> </w:t>
      </w:r>
      <w:r>
        <w:t xml:space="preserve">suggests explanations line up with human-interpretable clinical </w:t>
      </w:r>
      <w:r>
        <w:rPr>
          <w:spacing w:val="-2"/>
        </w:rPr>
        <w:t>concepts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good</w:t>
      </w:r>
      <w:r>
        <w:rPr>
          <w:spacing w:val="-14"/>
        </w:rPr>
        <w:t xml:space="preserve"> </w:t>
      </w:r>
      <w:r>
        <w:rPr>
          <w:spacing w:val="-2"/>
        </w:rPr>
        <w:t>chunk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high-</w:t>
      </w:r>
      <w:r>
        <w:rPr>
          <w:spacing w:val="-14"/>
        </w:rPr>
        <w:t xml:space="preserve"> </w:t>
      </w:r>
      <w:r>
        <w:rPr>
          <w:spacing w:val="-2"/>
        </w:rPr>
        <w:t>risk</w:t>
      </w:r>
      <w:r>
        <w:rPr>
          <w:spacing w:val="-13"/>
        </w:rPr>
        <w:t xml:space="preserve"> </w:t>
      </w:r>
      <w:r>
        <w:rPr>
          <w:spacing w:val="-2"/>
        </w:rPr>
        <w:t>predictions,</w:t>
      </w:r>
      <w:r>
        <w:rPr>
          <w:spacing w:val="-14"/>
        </w:rPr>
        <w:t xml:space="preserve"> </w:t>
      </w:r>
      <w:r>
        <w:rPr>
          <w:spacing w:val="-2"/>
        </w:rPr>
        <w:t>but</w:t>
      </w:r>
      <w:r>
        <w:rPr>
          <w:spacing w:val="-14"/>
        </w:rPr>
        <w:t xml:space="preserve"> </w:t>
      </w:r>
      <w:r>
        <w:rPr>
          <w:spacing w:val="-2"/>
        </w:rPr>
        <w:t xml:space="preserve">that </w:t>
      </w:r>
      <w:r>
        <w:t>number still needs blinded expert annotation, inter-rater agreement,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intervals</w:t>
      </w:r>
      <w:r>
        <w:rPr>
          <w:spacing w:val="-4"/>
        </w:rPr>
        <w:t xml:space="preserve"> </w:t>
      </w:r>
      <w:r>
        <w:t>behind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before anyone</w:t>
      </w:r>
      <w:r>
        <w:rPr>
          <w:spacing w:val="-6"/>
        </w:rPr>
        <w:t xml:space="preserve"> </w:t>
      </w:r>
      <w:r>
        <w:t>treats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evidence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validity.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 one</w:t>
      </w:r>
      <w:r>
        <w:rPr>
          <w:spacing w:val="-10"/>
        </w:rPr>
        <w:t xml:space="preserve"> </w:t>
      </w:r>
      <w:r>
        <w:t>thing</w:t>
      </w:r>
      <w:r>
        <w:rPr>
          <w:spacing w:val="-10"/>
        </w:rPr>
        <w:t xml:space="preserve"> </w:t>
      </w:r>
      <w:r>
        <w:t>worth</w:t>
      </w:r>
      <w:r>
        <w:rPr>
          <w:spacing w:val="-10"/>
        </w:rPr>
        <w:t xml:space="preserve"> </w:t>
      </w:r>
      <w:r>
        <w:t>taking</w:t>
      </w:r>
      <w:r>
        <w:rPr>
          <w:spacing w:val="-10"/>
        </w:rPr>
        <w:t xml:space="preserve"> </w:t>
      </w:r>
      <w:r>
        <w:t>away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this,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 strongest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way prediction,</w:t>
      </w:r>
      <w:r>
        <w:rPr>
          <w:spacing w:val="-15"/>
        </w:rPr>
        <w:t xml:space="preserve"> </w:t>
      </w:r>
      <w:r>
        <w:t>explanation,</w:t>
      </w:r>
      <w:r>
        <w:rPr>
          <w:spacing w:val="-15"/>
        </w:rPr>
        <w:t xml:space="preserve"> </w:t>
      </w:r>
      <w:r>
        <w:t>governance,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deployment</w:t>
      </w:r>
      <w:r>
        <w:rPr>
          <w:spacing w:val="-15"/>
        </w:rPr>
        <w:t xml:space="preserve"> </w:t>
      </w:r>
      <w:r>
        <w:t>are tied</w:t>
      </w:r>
      <w:r>
        <w:rPr>
          <w:spacing w:val="-14"/>
        </w:rPr>
        <w:t xml:space="preserve"> </w:t>
      </w:r>
      <w:r>
        <w:t>together</w:t>
      </w:r>
      <w:r>
        <w:rPr>
          <w:spacing w:val="-14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described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auditable</w:t>
      </w:r>
      <w:r>
        <w:rPr>
          <w:spacing w:val="-14"/>
        </w:rPr>
        <w:t xml:space="preserve"> </w:t>
      </w:r>
      <w:r>
        <w:t>AI decision-support</w:t>
      </w:r>
      <w:r>
        <w:rPr>
          <w:spacing w:val="-16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autonomous</w:t>
      </w:r>
      <w:r>
        <w:rPr>
          <w:spacing w:val="-15"/>
        </w:rPr>
        <w:t xml:space="preserve"> </w:t>
      </w:r>
      <w:r>
        <w:t>suicide-risk detector.</w:t>
      </w:r>
    </w:p>
    <w:p w14:paraId="34E6B775">
      <w:pPr>
        <w:pStyle w:val="7"/>
        <w:numPr>
          <w:ilvl w:val="1"/>
          <w:numId w:val="1"/>
        </w:numPr>
        <w:tabs>
          <w:tab w:val="left" w:pos="327"/>
        </w:tabs>
        <w:spacing w:before="123" w:after="0" w:line="240" w:lineRule="auto"/>
        <w:ind w:left="327" w:right="0" w:hanging="154"/>
        <w:jc w:val="left"/>
        <w:rPr>
          <w:rFonts w:ascii="Trebuchet MS"/>
          <w:i/>
          <w:sz w:val="20"/>
        </w:rPr>
      </w:pPr>
      <w:r>
        <w:rPr>
          <w:rFonts w:ascii="Trebuchet MS"/>
          <w:i/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3855085</wp:posOffset>
                </wp:positionH>
                <wp:positionV relativeFrom="paragraph">
                  <wp:posOffset>230505</wp:posOffset>
                </wp:positionV>
                <wp:extent cx="3263265" cy="2489200"/>
                <wp:effectExtent l="0" t="0" r="0" b="0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265" cy="2489200"/>
                          <a:chOff x="0" y="0"/>
                          <a:chExt cx="3263265" cy="248920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872"/>
                            <a:ext cx="30484" cy="225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30932" y="6362"/>
                            <a:ext cx="32258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476500">
                                <a:moveTo>
                                  <a:pt x="3225800" y="231140"/>
                                </a:moveTo>
                                <a:lnTo>
                                  <a:pt x="0" y="231140"/>
                                </a:lnTo>
                                <a:lnTo>
                                  <a:pt x="0" y="2476500"/>
                                </a:lnTo>
                                <a:lnTo>
                                  <a:pt x="3225800" y="2476500"/>
                                </a:lnTo>
                                <a:lnTo>
                                  <a:pt x="3225800" y="231140"/>
                                </a:lnTo>
                                <a:close/>
                              </a:path>
                              <a:path w="3225800" h="2476500">
                                <a:moveTo>
                                  <a:pt x="322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140"/>
                                </a:lnTo>
                                <a:lnTo>
                                  <a:pt x="3225800" y="104140"/>
                                </a:lnTo>
                                <a:lnTo>
                                  <a:pt x="322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932" y="6350"/>
                            <a:ext cx="32258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476500">
                                <a:moveTo>
                                  <a:pt x="0" y="2476500"/>
                                </a:moveTo>
                                <a:lnTo>
                                  <a:pt x="3225800" y="2476500"/>
                                </a:lnTo>
                                <a:lnTo>
                                  <a:pt x="3225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59318" y="15062"/>
                            <a:ext cx="118237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FF6BD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TABLE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w w:val="105"/>
                                  <w:sz w:val="12"/>
                                </w:rPr>
                                <w:t>XV. RESULT</w:t>
                              </w:r>
                              <w:r>
                                <w:rPr>
                                  <w:rFonts w:ascii="Times New Roman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w w:val="105"/>
                                  <w:sz w:val="12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55pt;margin-top:18.15pt;height:196pt;width:256.95pt;mso-position-horizontal-relative:page;z-index:-251638784;mso-width-relative:page;mso-height-relative:page;" coordsize="3263265,2489200" o:gfxdata="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">
                <o:lock v:ext="edit" aspectratio="f"/>
                <v:shape id="Image 94" o:spid="_x0000_s1026" o:spt="75" type="#_x0000_t75" style="position:absolute;left:0;top:209872;height:2258275;width:30484;" filled="f" o:preferrelative="t" stroked="f" coordsize="21600,21600" o:gfxdata="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z9B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f"/>
                </v:shape>
                <v:shape id="Graphic 95" o:spid="_x0000_s1026" o:spt="100" style="position:absolute;left:30932;top:6362;height:2476500;width:3225800;" fillcolor="#FFFFFF" filled="t" stroked="f" coordsize="3225800,2476500" o:gfxdata="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pu02/&#10;AAAA2wAAAA8AAAAAAAAAAQAgAAAAIgAAAGRycy9kb3ducmV2LnhtbFBLAQIUABQAAAAIAIdO4kAz&#10;LwWeOwAAADkAAAAQAAAAAAAAAAEAIAAAAA4BAABkcnMvc2hhcGV4bWwueG1sUEsFBgAAAAAGAAYA&#10;WwEAALgDAAAAAA==&#10;" path="m3225800,231140l0,231140,0,2476500,3225800,2476500,3225800,231140xem3225800,0l0,0,0,104140,3225800,104140,3225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30932;top:6350;height:2476500;width:3225800;" filled="f" stroked="t" coordsize="3225800,2476500" o:gfxdata="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YBTy/&#10;AAAA2wAAAA8AAAAAAAAAAQAgAAAAIgAAAGRycy9kb3ducmV2LnhtbFBLAQIUABQAAAAIAIdO4kAz&#10;LwWeOwAAADkAAAAQAAAAAAAAAAEAIAAAAA4BAABkcnMvc2hhcGV4bWwueG1sUEsFBgAAAAAGAAYA&#10;WwEAALgDAAAAAA==&#10;" path="m0,2476500l3225800,2476500,3225800,0,0,0,0,2476500xe">
                  <v:fill on="f" focussize="0,0"/>
                  <v:stroke weight="1pt" color="#FFFFFF" joinstyle="round"/>
                  <v:imagedata o:title=""/>
                  <o:lock v:ext="edit" aspectratio="f"/>
                  <v:textbox inset="0mm,0mm,0mm,0mm"/>
                </v:shape>
                <v:shape id="Textbox 97" o:spid="_x0000_s1026" o:spt="202" type="#_x0000_t202" style="position:absolute;left:1059318;top:15062;height:88900;width:1182370;" filled="f" stroked="f" coordsize="21600,21600" o:gfxdata="UEsDBAoAAAAAAIdO4kAAAAAAAAAAAAAAAAAEAAAAZHJzL1BLAwQUAAAACACHTuJA6DBqlr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YfI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Gq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FF6BDD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TABLE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w w:val="105"/>
                            <w:sz w:val="12"/>
                          </w:rPr>
                          <w:t>XV. RESULT</w:t>
                        </w:r>
                        <w:r>
                          <w:rPr>
                            <w:rFonts w:ascii="Times New Roman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w w:val="105"/>
                            <w:sz w:val="12"/>
                          </w:rPr>
                          <w:t>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rebuchet MS"/>
          <w:i/>
          <w:w w:val="85"/>
          <w:sz w:val="20"/>
        </w:rPr>
        <w:t>Result</w:t>
      </w:r>
      <w:r>
        <w:rPr>
          <w:rFonts w:ascii="Trebuchet MS"/>
          <w:i/>
          <w:spacing w:val="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Summary</w:t>
      </w:r>
    </w:p>
    <w:p w14:paraId="0F563431">
      <w:pPr>
        <w:pStyle w:val="4"/>
        <w:spacing w:before="4"/>
        <w:rPr>
          <w:rFonts w:ascii="Trebuchet MS"/>
          <w:i/>
          <w:sz w:val="15"/>
        </w:rPr>
      </w:pPr>
    </w:p>
    <w:tbl>
      <w:tblPr>
        <w:tblStyle w:val="3"/>
        <w:tblW w:w="0" w:type="auto"/>
        <w:tblInd w:w="1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1422"/>
        <w:gridCol w:w="2235"/>
      </w:tblGrid>
      <w:tr w14:paraId="5EF88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  <w:shd w:val="clear" w:color="auto" w:fill="F4F4F4"/>
          </w:tcPr>
          <w:p w14:paraId="29E203EC">
            <w:pPr>
              <w:pStyle w:val="8"/>
              <w:ind w:left="8" w:right="1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Finding</w:t>
            </w:r>
          </w:p>
        </w:tc>
        <w:tc>
          <w:tcPr>
            <w:tcW w:w="1422" w:type="dxa"/>
            <w:shd w:val="clear" w:color="auto" w:fill="F4F4F4"/>
          </w:tcPr>
          <w:p w14:paraId="38879DC3">
            <w:pPr>
              <w:pStyle w:val="8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Status</w:t>
            </w:r>
          </w:p>
        </w:tc>
        <w:tc>
          <w:tcPr>
            <w:tcW w:w="2235" w:type="dxa"/>
            <w:shd w:val="clear" w:color="auto" w:fill="F4F4F4"/>
          </w:tcPr>
          <w:p w14:paraId="3FE32106">
            <w:pPr>
              <w:pStyle w:val="8"/>
              <w:ind w:left="8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Implication</w:t>
            </w:r>
          </w:p>
        </w:tc>
      </w:tr>
      <w:tr w14:paraId="0E897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1029E4AA">
            <w:pPr>
              <w:pStyle w:val="8"/>
              <w:rPr>
                <w:sz w:val="12"/>
              </w:rPr>
            </w:pPr>
            <w:r>
              <w:rPr>
                <w:sz w:val="12"/>
              </w:rPr>
              <w:t>Domain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adaptation</w:t>
            </w:r>
          </w:p>
        </w:tc>
        <w:tc>
          <w:tcPr>
            <w:tcW w:w="1422" w:type="dxa"/>
          </w:tcPr>
          <w:p w14:paraId="454FEF41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Promising</w:t>
            </w:r>
          </w:p>
        </w:tc>
        <w:tc>
          <w:tcPr>
            <w:tcW w:w="2235" w:type="dxa"/>
          </w:tcPr>
          <w:p w14:paraId="75508F71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Continue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MentalBERT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evaluation</w:t>
            </w:r>
          </w:p>
        </w:tc>
      </w:tr>
      <w:tr w14:paraId="3C37F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29060006">
            <w:pPr>
              <w:pStyle w:val="8"/>
              <w:rPr>
                <w:sz w:val="12"/>
              </w:rPr>
            </w:pPr>
            <w:r>
              <w:rPr>
                <w:spacing w:val="-5"/>
                <w:sz w:val="12"/>
              </w:rPr>
              <w:t>XAI</w:t>
            </w:r>
          </w:p>
        </w:tc>
        <w:tc>
          <w:tcPr>
            <w:tcW w:w="1422" w:type="dxa"/>
          </w:tcPr>
          <w:p w14:paraId="2515846C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Promising</w:t>
            </w:r>
          </w:p>
        </w:tc>
        <w:tc>
          <w:tcPr>
            <w:tcW w:w="2235" w:type="dxa"/>
          </w:tcPr>
          <w:p w14:paraId="30F85BAA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Validate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explanations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experts</w:t>
            </w:r>
          </w:p>
        </w:tc>
      </w:tr>
      <w:tr w14:paraId="2C97E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22" w:type="dxa"/>
          </w:tcPr>
          <w:p w14:paraId="57DF1F4C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Compression</w:t>
            </w:r>
          </w:p>
        </w:tc>
        <w:tc>
          <w:tcPr>
            <w:tcW w:w="1422" w:type="dxa"/>
          </w:tcPr>
          <w:p w14:paraId="746D09E8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Promising</w:t>
            </w:r>
          </w:p>
        </w:tc>
        <w:tc>
          <w:tcPr>
            <w:tcW w:w="2235" w:type="dxa"/>
          </w:tcPr>
          <w:p w14:paraId="409A5C42">
            <w:pPr>
              <w:pStyle w:val="8"/>
              <w:spacing w:before="30" w:line="140" w:lineRule="atLeast"/>
              <w:ind w:left="43" w:right="130"/>
              <w:rPr>
                <w:sz w:val="12"/>
              </w:rPr>
            </w:pPr>
            <w:r>
              <w:rPr>
                <w:sz w:val="12"/>
              </w:rPr>
              <w:t>Benchmark safety metrics after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quantization</w:t>
            </w:r>
          </w:p>
        </w:tc>
      </w:tr>
      <w:tr w14:paraId="20FCF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422" w:type="dxa"/>
          </w:tcPr>
          <w:p w14:paraId="160E786B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Privacy</w:t>
            </w:r>
          </w:p>
        </w:tc>
        <w:tc>
          <w:tcPr>
            <w:tcW w:w="1422" w:type="dxa"/>
          </w:tcPr>
          <w:p w14:paraId="6863F907">
            <w:pPr>
              <w:pStyle w:val="8"/>
              <w:spacing w:before="30" w:line="140" w:lineRule="atLeast"/>
              <w:ind w:right="60"/>
              <w:rPr>
                <w:sz w:val="12"/>
              </w:rPr>
            </w:pPr>
            <w:r>
              <w:rPr>
                <w:spacing w:val="-2"/>
                <w:sz w:val="12"/>
              </w:rPr>
              <w:t>Design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implemented/planned</w:t>
            </w:r>
          </w:p>
        </w:tc>
        <w:tc>
          <w:tcPr>
            <w:tcW w:w="2235" w:type="dxa"/>
          </w:tcPr>
          <w:p w14:paraId="2503B60C">
            <w:pPr>
              <w:pStyle w:val="8"/>
              <w:spacing w:before="106" w:line="240" w:lineRule="auto"/>
              <w:ind w:left="43"/>
              <w:rPr>
                <w:sz w:val="12"/>
              </w:rPr>
            </w:pPr>
            <w:r>
              <w:rPr>
                <w:sz w:val="12"/>
              </w:rPr>
              <w:t>Prefer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local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inference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minimize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logs</w:t>
            </w:r>
          </w:p>
        </w:tc>
      </w:tr>
      <w:tr w14:paraId="7E140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1F35D894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MLOps</w:t>
            </w:r>
          </w:p>
        </w:tc>
        <w:tc>
          <w:tcPr>
            <w:tcW w:w="1422" w:type="dxa"/>
          </w:tcPr>
          <w:p w14:paraId="725F1725">
            <w:pPr>
              <w:pStyle w:val="8"/>
              <w:rPr>
                <w:sz w:val="12"/>
              </w:rPr>
            </w:pPr>
            <w:r>
              <w:rPr>
                <w:sz w:val="12"/>
              </w:rPr>
              <w:t>Architecture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defined</w:t>
            </w:r>
          </w:p>
        </w:tc>
        <w:tc>
          <w:tcPr>
            <w:tcW w:w="2235" w:type="dxa"/>
          </w:tcPr>
          <w:p w14:paraId="0DB1262E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Automate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reproducibility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monitoring</w:t>
            </w:r>
          </w:p>
        </w:tc>
      </w:tr>
      <w:tr w14:paraId="367E7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422" w:type="dxa"/>
          </w:tcPr>
          <w:p w14:paraId="7AD64C94">
            <w:pPr>
              <w:pStyle w:val="8"/>
              <w:rPr>
                <w:sz w:val="12"/>
              </w:rPr>
            </w:pPr>
            <w:r>
              <w:rPr>
                <w:sz w:val="12"/>
              </w:rPr>
              <w:t>Clinical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readiness</w:t>
            </w:r>
          </w:p>
        </w:tc>
        <w:tc>
          <w:tcPr>
            <w:tcW w:w="1422" w:type="dxa"/>
          </w:tcPr>
          <w:p w14:paraId="37D3EF80">
            <w:pPr>
              <w:pStyle w:val="8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established</w:t>
            </w:r>
          </w:p>
        </w:tc>
        <w:tc>
          <w:tcPr>
            <w:tcW w:w="2235" w:type="dxa"/>
          </w:tcPr>
          <w:p w14:paraId="25106707">
            <w:pPr>
              <w:pStyle w:val="8"/>
              <w:ind w:left="43"/>
              <w:rPr>
                <w:sz w:val="12"/>
              </w:rPr>
            </w:pPr>
            <w:r>
              <w:rPr>
                <w:sz w:val="12"/>
              </w:rPr>
              <w:t>Prospective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validation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required</w:t>
            </w:r>
          </w:p>
        </w:tc>
      </w:tr>
    </w:tbl>
    <w:p w14:paraId="4F8E540E">
      <w:pPr>
        <w:pStyle w:val="8"/>
        <w:spacing w:after="0"/>
        <w:rPr>
          <w:sz w:val="12"/>
        </w:rPr>
        <w:sectPr>
          <w:type w:val="continuous"/>
          <w:pgSz w:w="11910" w:h="16850"/>
          <w:pgMar w:top="480" w:right="283" w:bottom="280" w:left="283" w:header="720" w:footer="720" w:gutter="0"/>
          <w:cols w:equalWidth="0" w:num="2">
            <w:col w:w="5641" w:space="40"/>
            <w:col w:w="5663"/>
          </w:cols>
        </w:sectPr>
      </w:pPr>
    </w:p>
    <w:p w14:paraId="3AA758E4">
      <w:pPr>
        <w:pStyle w:val="4"/>
        <w:spacing w:before="28"/>
        <w:rPr>
          <w:rFonts w:ascii="Trebuchet MS"/>
          <w:i/>
        </w:rPr>
      </w:pPr>
    </w:p>
    <w:tbl>
      <w:tblPr>
        <w:tblStyle w:val="3"/>
        <w:tblW w:w="0" w:type="auto"/>
        <w:tblInd w:w="6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1245"/>
        <w:gridCol w:w="1245"/>
        <w:gridCol w:w="1494"/>
      </w:tblGrid>
      <w:tr w14:paraId="58392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6" w:type="dxa"/>
            <w:shd w:val="clear" w:color="auto" w:fill="F4F4F4"/>
          </w:tcPr>
          <w:p w14:paraId="28F98C07">
            <w:pPr>
              <w:pStyle w:val="8"/>
              <w:ind w:left="31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Metric</w:t>
            </w:r>
          </w:p>
        </w:tc>
        <w:tc>
          <w:tcPr>
            <w:tcW w:w="1245" w:type="dxa"/>
            <w:shd w:val="clear" w:color="auto" w:fill="F4F4F4"/>
          </w:tcPr>
          <w:p w14:paraId="2132412C">
            <w:pPr>
              <w:pStyle w:val="8"/>
              <w:ind w:left="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w w:val="105"/>
                <w:sz w:val="12"/>
              </w:rPr>
              <w:t>BERT</w:t>
            </w:r>
          </w:p>
        </w:tc>
        <w:tc>
          <w:tcPr>
            <w:tcW w:w="1245" w:type="dxa"/>
            <w:shd w:val="clear" w:color="auto" w:fill="F4F4F4"/>
          </w:tcPr>
          <w:p w14:paraId="0E395C11">
            <w:pPr>
              <w:pStyle w:val="8"/>
              <w:ind w:left="25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w w:val="105"/>
                <w:sz w:val="12"/>
              </w:rPr>
              <w:t>MentalBERT</w:t>
            </w:r>
          </w:p>
        </w:tc>
        <w:tc>
          <w:tcPr>
            <w:tcW w:w="1494" w:type="dxa"/>
            <w:shd w:val="clear" w:color="auto" w:fill="F4F4F4"/>
          </w:tcPr>
          <w:p w14:paraId="7B6260BB">
            <w:pPr>
              <w:pStyle w:val="8"/>
              <w:ind w:left="17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Compressed</w:t>
            </w:r>
            <w:r>
              <w:rPr>
                <w:rFonts w:ascii="Arial"/>
                <w:b/>
                <w:spacing w:val="22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Model</w:t>
            </w:r>
          </w:p>
        </w:tc>
      </w:tr>
      <w:tr w14:paraId="72A39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6" w:type="dxa"/>
            <w:shd w:val="clear" w:color="auto" w:fill="FFFFFF"/>
          </w:tcPr>
          <w:p w14:paraId="1EBEF97C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Accuracy</w:t>
            </w:r>
          </w:p>
        </w:tc>
        <w:tc>
          <w:tcPr>
            <w:tcW w:w="1245" w:type="dxa"/>
            <w:shd w:val="clear" w:color="auto" w:fill="FFFFFF"/>
          </w:tcPr>
          <w:p w14:paraId="52DE64CE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245" w:type="dxa"/>
            <w:shd w:val="clear" w:color="auto" w:fill="FFFFFF"/>
          </w:tcPr>
          <w:p w14:paraId="67C4BBAA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494" w:type="dxa"/>
            <w:shd w:val="clear" w:color="auto" w:fill="FFFFFF"/>
          </w:tcPr>
          <w:p w14:paraId="799D9654">
            <w:pPr>
              <w:pStyle w:val="8"/>
              <w:rPr>
                <w:sz w:val="12"/>
              </w:rPr>
            </w:pPr>
            <w:r>
              <w:rPr>
                <w:sz w:val="12"/>
              </w:rPr>
              <w:t>Target: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&gt;97%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retention</w:t>
            </w:r>
          </w:p>
        </w:tc>
      </w:tr>
      <w:tr w14:paraId="36676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6" w:type="dxa"/>
            <w:shd w:val="clear" w:color="auto" w:fill="FFFFFF"/>
          </w:tcPr>
          <w:p w14:paraId="79AE9FB0">
            <w:pPr>
              <w:pStyle w:val="8"/>
              <w:rPr>
                <w:sz w:val="12"/>
              </w:rPr>
            </w:pPr>
            <w:r>
              <w:rPr>
                <w:sz w:val="12"/>
              </w:rPr>
              <w:t>Macro-</w:t>
            </w:r>
            <w:r>
              <w:rPr>
                <w:spacing w:val="-5"/>
                <w:sz w:val="12"/>
              </w:rPr>
              <w:t>F1</w:t>
            </w:r>
          </w:p>
        </w:tc>
        <w:tc>
          <w:tcPr>
            <w:tcW w:w="1245" w:type="dxa"/>
            <w:shd w:val="clear" w:color="auto" w:fill="FFFFFF"/>
          </w:tcPr>
          <w:p w14:paraId="4F0FC1AA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245" w:type="dxa"/>
            <w:shd w:val="clear" w:color="auto" w:fill="FFFFFF"/>
          </w:tcPr>
          <w:p w14:paraId="6BECAF8B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494" w:type="dxa"/>
            <w:shd w:val="clear" w:color="auto" w:fill="FFFFFF"/>
          </w:tcPr>
          <w:p w14:paraId="341B46C1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</w:tr>
      <w:tr w14:paraId="11898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6" w:type="dxa"/>
            <w:shd w:val="clear" w:color="auto" w:fill="FFFFFF"/>
          </w:tcPr>
          <w:p w14:paraId="186EC816">
            <w:pPr>
              <w:pStyle w:val="8"/>
              <w:rPr>
                <w:sz w:val="12"/>
              </w:rPr>
            </w:pPr>
            <w:r>
              <w:rPr>
                <w:sz w:val="12"/>
              </w:rPr>
              <w:t>High-risk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Recall</w:t>
            </w:r>
          </w:p>
        </w:tc>
        <w:tc>
          <w:tcPr>
            <w:tcW w:w="1245" w:type="dxa"/>
            <w:shd w:val="clear" w:color="auto" w:fill="FFFFFF"/>
          </w:tcPr>
          <w:p w14:paraId="0C87A445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245" w:type="dxa"/>
            <w:shd w:val="clear" w:color="auto" w:fill="FFFFFF"/>
          </w:tcPr>
          <w:p w14:paraId="74C3ED2F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494" w:type="dxa"/>
            <w:shd w:val="clear" w:color="auto" w:fill="FFFFFF"/>
          </w:tcPr>
          <w:p w14:paraId="698993FE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</w:tr>
      <w:tr w14:paraId="1F911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6" w:type="dxa"/>
            <w:shd w:val="clear" w:color="auto" w:fill="FFFFFF"/>
          </w:tcPr>
          <w:p w14:paraId="29B8EDA1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AUROC</w:t>
            </w:r>
          </w:p>
        </w:tc>
        <w:tc>
          <w:tcPr>
            <w:tcW w:w="1245" w:type="dxa"/>
            <w:shd w:val="clear" w:color="auto" w:fill="FFFFFF"/>
          </w:tcPr>
          <w:p w14:paraId="05CD5DF7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245" w:type="dxa"/>
            <w:shd w:val="clear" w:color="auto" w:fill="FFFFFF"/>
          </w:tcPr>
          <w:p w14:paraId="3F3E10EC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  <w:tc>
          <w:tcPr>
            <w:tcW w:w="1494" w:type="dxa"/>
            <w:shd w:val="clear" w:color="auto" w:fill="FFFFFF"/>
          </w:tcPr>
          <w:p w14:paraId="75699228">
            <w:pPr>
              <w:pStyle w:val="8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reproduced</w:t>
            </w:r>
          </w:p>
        </w:tc>
      </w:tr>
      <w:tr w14:paraId="3339D7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996" w:type="dxa"/>
            <w:shd w:val="clear" w:color="auto" w:fill="FFFFFF"/>
          </w:tcPr>
          <w:p w14:paraId="181243F5">
            <w:pPr>
              <w:pStyle w:val="8"/>
              <w:rPr>
                <w:sz w:val="12"/>
              </w:rPr>
            </w:pPr>
            <w:r>
              <w:rPr>
                <w:sz w:val="12"/>
              </w:rPr>
              <w:t>Model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Size</w:t>
            </w:r>
          </w:p>
        </w:tc>
        <w:tc>
          <w:tcPr>
            <w:tcW w:w="1245" w:type="dxa"/>
            <w:shd w:val="clear" w:color="auto" w:fill="FFFFFF"/>
          </w:tcPr>
          <w:p w14:paraId="198F7F8B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Baseline</w:t>
            </w:r>
          </w:p>
        </w:tc>
        <w:tc>
          <w:tcPr>
            <w:tcW w:w="1245" w:type="dxa"/>
            <w:shd w:val="clear" w:color="auto" w:fill="FFFFFF"/>
          </w:tcPr>
          <w:p w14:paraId="1A2C7716">
            <w:pPr>
              <w:pStyle w:val="8"/>
              <w:rPr>
                <w:sz w:val="12"/>
              </w:rPr>
            </w:pPr>
            <w:r>
              <w:rPr>
                <w:spacing w:val="-2"/>
                <w:sz w:val="12"/>
              </w:rPr>
              <w:t>Baseline</w:t>
            </w:r>
          </w:p>
        </w:tc>
        <w:tc>
          <w:tcPr>
            <w:tcW w:w="1494" w:type="dxa"/>
            <w:shd w:val="clear" w:color="auto" w:fill="FFFFFF"/>
          </w:tcPr>
          <w:p w14:paraId="1DA51F5C">
            <w:pPr>
              <w:pStyle w:val="8"/>
              <w:spacing w:before="27" w:line="143" w:lineRule="exact"/>
              <w:rPr>
                <w:sz w:val="12"/>
              </w:rPr>
            </w:pPr>
            <w:r>
              <w:rPr>
                <w:rFonts w:ascii="Symbol" w:hAnsi="Symbol"/>
                <w:sz w:val="12"/>
              </w:rPr>
              <w:t></w:t>
            </w:r>
            <w:r>
              <w:rPr>
                <w:sz w:val="12"/>
              </w:rPr>
              <w:t>4×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reduction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target</w:t>
            </w:r>
          </w:p>
        </w:tc>
      </w:tr>
      <w:tr w14:paraId="2228A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996" w:type="dxa"/>
            <w:shd w:val="clear" w:color="auto" w:fill="FFFFFF"/>
          </w:tcPr>
          <w:p w14:paraId="39BE4FE6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pacing w:val="-2"/>
                <w:sz w:val="12"/>
              </w:rPr>
              <w:t>Latency</w:t>
            </w:r>
          </w:p>
        </w:tc>
        <w:tc>
          <w:tcPr>
            <w:tcW w:w="1245" w:type="dxa"/>
            <w:shd w:val="clear" w:color="auto" w:fill="FFFFFF"/>
          </w:tcPr>
          <w:p w14:paraId="13508B50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Device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benchmark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required</w:t>
            </w:r>
          </w:p>
        </w:tc>
        <w:tc>
          <w:tcPr>
            <w:tcW w:w="1245" w:type="dxa"/>
            <w:shd w:val="clear" w:color="auto" w:fill="FFFFFF"/>
          </w:tcPr>
          <w:p w14:paraId="079B6726">
            <w:pPr>
              <w:pStyle w:val="8"/>
              <w:spacing w:before="30" w:line="140" w:lineRule="atLeast"/>
              <w:rPr>
                <w:sz w:val="12"/>
              </w:rPr>
            </w:pPr>
            <w:r>
              <w:rPr>
                <w:sz w:val="12"/>
              </w:rPr>
              <w:t>Device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benchmark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required</w:t>
            </w:r>
          </w:p>
        </w:tc>
        <w:tc>
          <w:tcPr>
            <w:tcW w:w="1494" w:type="dxa"/>
            <w:shd w:val="clear" w:color="auto" w:fill="FFFFFF"/>
          </w:tcPr>
          <w:p w14:paraId="11D7D2F1">
            <w:pPr>
              <w:pStyle w:val="8"/>
              <w:spacing w:before="106" w:line="240" w:lineRule="auto"/>
              <w:rPr>
                <w:sz w:val="12"/>
              </w:rPr>
            </w:pPr>
            <w:r>
              <w:rPr>
                <w:sz w:val="12"/>
              </w:rPr>
              <w:t>Expected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lower</w:t>
            </w:r>
          </w:p>
        </w:tc>
      </w:tr>
    </w:tbl>
    <w:p w14:paraId="114FEE85">
      <w:pPr>
        <w:pStyle w:val="8"/>
        <w:spacing w:after="0" w:line="240" w:lineRule="auto"/>
        <w:rPr>
          <w:sz w:val="12"/>
        </w:rPr>
        <w:sectPr>
          <w:type w:val="continuous"/>
          <w:pgSz w:w="11910" w:h="16850"/>
          <w:pgMar w:top="480" w:right="283" w:bottom="280" w:left="283" w:header="720" w:footer="720" w:gutter="0"/>
          <w:cols w:space="720" w:num="1"/>
        </w:sectPr>
      </w:pPr>
    </w:p>
    <w:p w14:paraId="15195B2A">
      <w:pPr>
        <w:spacing w:line="240" w:lineRule="auto"/>
        <w:ind w:left="546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g">
            <w:drawing>
              <wp:inline distT="0" distB="0" distL="0" distR="0">
                <wp:extent cx="3182620" cy="381635"/>
                <wp:effectExtent l="0" t="0" r="0" b="8889"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2620" cy="381635"/>
                          <a:chOff x="0" y="0"/>
                          <a:chExt cx="3182620" cy="381635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549" cy="381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374149" y="70414"/>
                            <a:ext cx="3384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09843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bookmarkStart w:id="517" w:name="Whether its behaviour is stable and fair"/>
                              <w:bookmarkEnd w:id="517"/>
                              <w:bookmarkStart w:id="518" w:name="EFERENCES"/>
                              <w:bookmarkEnd w:id="518"/>
                              <w:bookmarkStart w:id="519" w:name="The evidence suggests most of the above—"/>
                              <w:bookmarkEnd w:id="519"/>
                              <w:bookmarkStart w:id="520" w:name="Hardware variability affects latency and"/>
                              <w:bookmarkEnd w:id="520"/>
                              <w:bookmarkStart w:id="521" w:name="Sampling bias is possible, since users r"/>
                              <w:bookmarkEnd w:id="521"/>
                              <w:bookmarkStart w:id="522" w:name="Status"/>
                              <w:bookmarkEnd w:id="522"/>
                              <w:bookmarkStart w:id="523" w:name="Dataset diversity is limited, especially"/>
                              <w:bookmarkEnd w:id="523"/>
                              <w:bookmarkStart w:id="524" w:name="What this work contributes is really an "/>
                              <w:bookmarkEnd w:id="524"/>
                              <w:bookmarkStart w:id="525" w:name="G.Research Significance"/>
                              <w:bookmarkEnd w:id="525"/>
                              <w:bookmarkStart w:id="526" w:name="English-centric training may hurt perfor"/>
                              <w:bookmarkEnd w:id="526"/>
                              <w:bookmarkStart w:id="527" w:name="Clinical validation and expert evaluatio"/>
                              <w:bookmarkEnd w:id="527"/>
                              <w:bookmarkStart w:id="528" w:name="Dataset shift is a real possibility — so"/>
                              <w:bookmarkEnd w:id="528"/>
                              <w:bookmarkStart w:id="529" w:name="This paper presented a reverse-engineeri"/>
                              <w:bookmarkEnd w:id="529"/>
                              <w:bookmarkStart w:id="530" w:name="Finding"/>
                              <w:bookmarkEnd w:id="530"/>
                              <w:bookmarkStart w:id="531" w:name="The deployment and performance values re"/>
                              <w:bookmarkEnd w:id="531"/>
                              <w:bookmarkStart w:id="532" w:name="Human factors are a genuine risk: users "/>
                              <w:bookmarkEnd w:id="532"/>
                              <w:bookmarkStart w:id="533" w:name="False positives and false negatives rema"/>
                              <w:bookmarkEnd w:id="533"/>
                              <w:bookmarkStart w:id="534" w:name="The authors would like to thank Ms. M. R"/>
                              <w:bookmarkEnd w:id="534"/>
                              <w:bookmarkStart w:id="535" w:name="Text-only modeling cannot capture the fu"/>
                              <w:bookmarkEnd w:id="535"/>
                              <w:bookmarkStart w:id="536" w:name="Implication"/>
                              <w:bookmarkEnd w:id="536"/>
                              <w:bookmarkStart w:id="537" w:name="F. Limitations"/>
                              <w:bookmarkEnd w:id="537"/>
                              <w:bookmarkStart w:id="538" w:name="The explainability methods used here are"/>
                              <w:bookmarkEnd w:id="538"/>
                              <w:bookmarkStart w:id="539" w:name="ACKNOWLEDGMENT"/>
                              <w:bookmarkEnd w:id="539"/>
                              <w:bookmarkStart w:id="540" w:name="There is label uncertainty: risk categor"/>
                              <w:bookmarkEnd w:id="540"/>
                              <w:bookmarkStart w:id="541" w:name="VI. CONCLUSION"/>
                              <w:bookmarkEnd w:id="541"/>
                              <w:bookmarkStart w:id="542" w:name="Explanation instability is possible — di"/>
                              <w:bookmarkEnd w:id="542"/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16"/>
                                </w:rPr>
                                <w:t>Finding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440722" y="70414"/>
                            <a:ext cx="29464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8A796"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200466" y="70414"/>
                            <a:ext cx="69024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4C4F1">
                              <w:pPr>
                                <w:spacing w:before="13" w:line="183" w:lineRule="exact"/>
                                <w:ind w:left="272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sz w:val="16"/>
                                </w:rPr>
                                <w:t>Implication</w:t>
                              </w:r>
                            </w:p>
                            <w:p w14:paraId="7506426F">
                              <w:pPr>
                                <w:spacing w:before="0" w:line="190" w:lineRule="exact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0.05pt;width:250.6pt;" coordsize="3182620,381635" o:gfxdata="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">
                <o:lock v:ext="edit" aspectratio="f"/>
                <v:shape id="Image 99" o:spid="_x0000_s1026" o:spt="75" type="#_x0000_t75" style="position:absolute;left:0;top:0;height:381143;width:3182549;" filled="f" o:preferrelative="t" stroked="f" coordsize="21600,21600" o:gfxdata="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vrJ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  <v:shape id="Textbox 100" o:spid="_x0000_s1026" o:spt="202" type="#_x0000_t202" style="position:absolute;left:374149;top:70414;height:132080;width:338455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A09843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bookmarkStart w:id="517" w:name="Whether its behaviour is stable and fair"/>
                        <w:bookmarkEnd w:id="517"/>
                        <w:bookmarkStart w:id="518" w:name="EFERENCES"/>
                        <w:bookmarkEnd w:id="518"/>
                        <w:bookmarkStart w:id="519" w:name="The evidence suggests most of the above—"/>
                        <w:bookmarkEnd w:id="519"/>
                        <w:bookmarkStart w:id="520" w:name="Hardware variability affects latency and"/>
                        <w:bookmarkEnd w:id="520"/>
                        <w:bookmarkStart w:id="521" w:name="Sampling bias is possible, since users r"/>
                        <w:bookmarkEnd w:id="521"/>
                        <w:bookmarkStart w:id="522" w:name="Status"/>
                        <w:bookmarkEnd w:id="522"/>
                        <w:bookmarkStart w:id="523" w:name="Dataset diversity is limited, especially"/>
                        <w:bookmarkEnd w:id="523"/>
                        <w:bookmarkStart w:id="524" w:name="What this work contributes is really an "/>
                        <w:bookmarkEnd w:id="524"/>
                        <w:bookmarkStart w:id="525" w:name="G.Research Significance"/>
                        <w:bookmarkEnd w:id="525"/>
                        <w:bookmarkStart w:id="526" w:name="English-centric training may hurt perfor"/>
                        <w:bookmarkEnd w:id="526"/>
                        <w:bookmarkStart w:id="527" w:name="Clinical validation and expert evaluatio"/>
                        <w:bookmarkEnd w:id="527"/>
                        <w:bookmarkStart w:id="528" w:name="Dataset shift is a real possibility — so"/>
                        <w:bookmarkEnd w:id="528"/>
                        <w:bookmarkStart w:id="529" w:name="This paper presented a reverse-engineeri"/>
                        <w:bookmarkEnd w:id="529"/>
                        <w:bookmarkStart w:id="530" w:name="Finding"/>
                        <w:bookmarkEnd w:id="530"/>
                        <w:bookmarkStart w:id="531" w:name="The deployment and performance values re"/>
                        <w:bookmarkEnd w:id="531"/>
                        <w:bookmarkStart w:id="532" w:name="Human factors are a genuine risk: users "/>
                        <w:bookmarkEnd w:id="532"/>
                        <w:bookmarkStart w:id="533" w:name="False positives and false negatives rema"/>
                        <w:bookmarkEnd w:id="533"/>
                        <w:bookmarkStart w:id="534" w:name="The authors would like to thank Ms. M. R"/>
                        <w:bookmarkEnd w:id="534"/>
                        <w:bookmarkStart w:id="535" w:name="Text-only modeling cannot capture the fu"/>
                        <w:bookmarkEnd w:id="535"/>
                        <w:bookmarkStart w:id="536" w:name="Implication"/>
                        <w:bookmarkEnd w:id="536"/>
                        <w:bookmarkStart w:id="537" w:name="F. Limitations"/>
                        <w:bookmarkEnd w:id="537"/>
                        <w:bookmarkStart w:id="538" w:name="The explainability methods used here are"/>
                        <w:bookmarkEnd w:id="538"/>
                        <w:bookmarkStart w:id="539" w:name="ACKNOWLEDGMENT"/>
                        <w:bookmarkEnd w:id="539"/>
                        <w:bookmarkStart w:id="540" w:name="There is label uncertainty: risk categor"/>
                        <w:bookmarkEnd w:id="540"/>
                        <w:bookmarkStart w:id="541" w:name="VI. CONCLUSION"/>
                        <w:bookmarkEnd w:id="541"/>
                        <w:bookmarkStart w:id="542" w:name="Explanation instability is possible — di"/>
                        <w:bookmarkEnd w:id="542"/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Finding</w:t>
                        </w:r>
                      </w:p>
                    </w:txbxContent>
                  </v:textbox>
                </v:shape>
                <v:shape id="Textbox 101" o:spid="_x0000_s1026" o:spt="202" type="#_x0000_t202" style="position:absolute;left:1440722;top:70414;height:132080;width:294640;" filled="f" stroked="f" coordsize="21600,21600" o:gfxdata="UEsDBAoAAAAAAIdO4kAAAAAAAAAAAAAAAAAEAAAAZHJzL1BLAwQUAAAACACHTuJAyMzz+b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RfZ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M8/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D8A796"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Status</w:t>
                        </w:r>
                      </w:p>
                    </w:txbxContent>
                  </v:textbox>
                </v:shape>
                <v:shape id="Textbox 102" o:spid="_x0000_s1026" o:spt="202" type="#_x0000_t202" style="position:absolute;left:2200466;top:70414;height:252729;width:690245;" filled="f" stroked="f" coordsize="21600,21600" o:gfxdata="UEsDBAoAAAAAAIdO4kAAAAAAAAAAAAAAAAAEAAAAZHJzL1BLAwQUAAAACACHTuJAOB5tjrwAAADc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r2ZwfyZdIP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bY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94C4F1">
                        <w:pPr>
                          <w:spacing w:before="13" w:line="183" w:lineRule="exact"/>
                          <w:ind w:left="272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sz w:val="16"/>
                          </w:rPr>
                          <w:t>Implication</w:t>
                        </w:r>
                      </w:p>
                      <w:p w14:paraId="7506426F">
                        <w:pPr>
                          <w:spacing w:before="0" w:line="190" w:lineRule="exact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required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283EDA7">
      <w:pPr>
        <w:pStyle w:val="4"/>
        <w:spacing w:before="9"/>
        <w:rPr>
          <w:rFonts w:ascii="Trebuchet MS"/>
          <w:i/>
        </w:rPr>
      </w:pPr>
    </w:p>
    <w:p w14:paraId="37EB17A1">
      <w:pPr>
        <w:pStyle w:val="7"/>
        <w:numPr>
          <w:ilvl w:val="1"/>
          <w:numId w:val="1"/>
        </w:numPr>
        <w:tabs>
          <w:tab w:val="left" w:pos="805"/>
        </w:tabs>
        <w:spacing w:before="0" w:after="0" w:line="240" w:lineRule="auto"/>
        <w:ind w:left="805" w:right="0" w:hanging="193"/>
        <w:jc w:val="left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w w:val="95"/>
          <w:sz w:val="20"/>
        </w:rPr>
        <w:t>Limitations</w:t>
      </w:r>
    </w:p>
    <w:p w14:paraId="16DC6B69">
      <w:pPr>
        <w:pStyle w:val="7"/>
        <w:numPr>
          <w:ilvl w:val="2"/>
          <w:numId w:val="1"/>
        </w:numPr>
        <w:tabs>
          <w:tab w:val="left" w:pos="1186"/>
          <w:tab w:val="left" w:pos="1188"/>
        </w:tabs>
        <w:spacing w:before="72" w:after="0" w:line="196" w:lineRule="auto"/>
        <w:ind w:left="1188" w:right="0" w:hanging="289"/>
        <w:jc w:val="left"/>
        <w:rPr>
          <w:rFonts w:ascii="Microsoft Sans Serif" w:hAnsi="Microsoft Sans Serif"/>
          <w:sz w:val="20"/>
        </w:rPr>
      </w:pPr>
      <w:r>
        <w:rPr>
          <w:position w:val="1"/>
          <w:sz w:val="20"/>
        </w:rPr>
        <w:t>Dataset</w:t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  <w:sz w:val="20"/>
        </w:rPr>
        <w:t>diversity</w:t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  <w:sz w:val="20"/>
        </w:rPr>
        <w:t>is</w:t>
      </w:r>
      <w:r>
        <w:rPr>
          <w:spacing w:val="-15"/>
          <w:position w:val="1"/>
          <w:sz w:val="20"/>
        </w:rPr>
        <w:t xml:space="preserve"> </w:t>
      </w:r>
      <w:r>
        <w:rPr>
          <w:position w:val="1"/>
          <w:sz w:val="20"/>
        </w:rPr>
        <w:t>limited,</w:t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  <w:sz w:val="20"/>
        </w:rPr>
        <w:t>especially</w:t>
      </w:r>
      <w:r>
        <w:rPr>
          <w:spacing w:val="-16"/>
          <w:position w:val="1"/>
          <w:sz w:val="20"/>
        </w:rPr>
        <w:t xml:space="preserve"> </w:t>
      </w:r>
      <w:r>
        <w:rPr>
          <w:position w:val="1"/>
          <w:sz w:val="20"/>
        </w:rPr>
        <w:t>where</w:t>
      </w:r>
      <w:r>
        <w:rPr>
          <w:spacing w:val="-15"/>
          <w:position w:val="1"/>
          <w:sz w:val="20"/>
        </w:rPr>
        <w:t xml:space="preserve"> </w:t>
      </w:r>
      <w:r>
        <w:rPr>
          <w:position w:val="1"/>
          <w:sz w:val="20"/>
        </w:rPr>
        <w:t>social-</w:t>
      </w:r>
      <w:r>
        <w:rPr>
          <w:sz w:val="20"/>
        </w:rPr>
        <w:t>media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dominate</w:t>
      </w:r>
      <w:r>
        <w:rPr>
          <w:spacing w:val="-11"/>
          <w:sz w:val="20"/>
        </w:rPr>
        <w:t xml:space="preserve"> </w:t>
      </w:r>
      <w:r>
        <w:rPr>
          <w:sz w:val="20"/>
        </w:rPr>
        <w:t>training.</w:t>
      </w:r>
    </w:p>
    <w:p w14:paraId="2B1EC098">
      <w:pPr>
        <w:pStyle w:val="7"/>
        <w:numPr>
          <w:ilvl w:val="2"/>
          <w:numId w:val="1"/>
        </w:numPr>
        <w:tabs>
          <w:tab w:val="left" w:pos="1186"/>
          <w:tab w:val="left" w:pos="1188"/>
        </w:tabs>
        <w:spacing w:before="135" w:after="0" w:line="184" w:lineRule="auto"/>
        <w:ind w:left="1188" w:right="2" w:hanging="289"/>
        <w:jc w:val="left"/>
        <w:rPr>
          <w:rFonts w:ascii="Microsoft Sans Serif" w:hAnsi="Microsoft Sans Serif"/>
          <w:position w:val="-2"/>
          <w:sz w:val="20"/>
        </w:rPr>
      </w:pPr>
      <w:r>
        <w:rPr>
          <w:sz w:val="20"/>
        </w:rPr>
        <w:t xml:space="preserve">Text-only modeling cannot capture the full clinical </w:t>
      </w:r>
      <w:r>
        <w:rPr>
          <w:spacing w:val="-2"/>
          <w:sz w:val="20"/>
        </w:rPr>
        <w:t>picture.</w:t>
      </w:r>
    </w:p>
    <w:p w14:paraId="5B35B2F8">
      <w:pPr>
        <w:pStyle w:val="7"/>
        <w:numPr>
          <w:ilvl w:val="2"/>
          <w:numId w:val="1"/>
        </w:numPr>
        <w:tabs>
          <w:tab w:val="left" w:pos="1186"/>
          <w:tab w:val="left" w:pos="1188"/>
          <w:tab w:val="left" w:pos="1758"/>
          <w:tab w:val="left" w:pos="3103"/>
          <w:tab w:val="left" w:pos="4082"/>
          <w:tab w:val="left" w:pos="4741"/>
          <w:tab w:val="left" w:pos="5372"/>
        </w:tabs>
        <w:spacing w:before="141" w:after="0" w:line="172" w:lineRule="auto"/>
        <w:ind w:left="1188" w:right="0" w:hanging="289"/>
        <w:jc w:val="left"/>
        <w:rPr>
          <w:rFonts w:ascii="Microsoft Sans Serif" w:hAnsi="Microsoft Sans Serif"/>
          <w:position w:val="-4"/>
          <w:sz w:val="20"/>
        </w:rPr>
      </w:pPr>
      <w:r>
        <w:rPr>
          <w:spacing w:val="-4"/>
          <w:sz w:val="20"/>
        </w:rPr>
        <w:t>The</w:t>
      </w:r>
      <w:r>
        <w:rPr>
          <w:sz w:val="20"/>
        </w:rPr>
        <w:tab/>
      </w:r>
      <w:r>
        <w:rPr>
          <w:spacing w:val="-2"/>
          <w:sz w:val="20"/>
        </w:rPr>
        <w:t>explainability</w:t>
      </w:r>
      <w:r>
        <w:rPr>
          <w:sz w:val="20"/>
        </w:rPr>
        <w:tab/>
      </w:r>
      <w:r>
        <w:rPr>
          <w:spacing w:val="-2"/>
          <w:sz w:val="20"/>
        </w:rPr>
        <w:t>methods</w:t>
      </w:r>
      <w:r>
        <w:rPr>
          <w:sz w:val="20"/>
        </w:rPr>
        <w:tab/>
      </w:r>
      <w:r>
        <w:rPr>
          <w:spacing w:val="-4"/>
          <w:sz w:val="20"/>
        </w:rPr>
        <w:t>used</w:t>
      </w:r>
      <w:r>
        <w:rPr>
          <w:sz w:val="20"/>
        </w:rPr>
        <w:tab/>
      </w:r>
      <w:r>
        <w:rPr>
          <w:spacing w:val="-4"/>
          <w:sz w:val="20"/>
        </w:rPr>
        <w:t>here</w:t>
      </w:r>
      <w:r>
        <w:rPr>
          <w:sz w:val="20"/>
        </w:rPr>
        <w:tab/>
      </w:r>
      <w:r>
        <w:rPr>
          <w:spacing w:val="-12"/>
          <w:sz w:val="20"/>
        </w:rPr>
        <w:t xml:space="preserve">are </w:t>
      </w:r>
      <w:r>
        <w:rPr>
          <w:spacing w:val="-2"/>
          <w:sz w:val="20"/>
        </w:rPr>
        <w:t>approximations,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proof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causation.</w:t>
      </w:r>
    </w:p>
    <w:p w14:paraId="43EE012B">
      <w:pPr>
        <w:pStyle w:val="7"/>
        <w:numPr>
          <w:ilvl w:val="2"/>
          <w:numId w:val="1"/>
        </w:numPr>
        <w:tabs>
          <w:tab w:val="left" w:pos="1186"/>
          <w:tab w:val="left" w:pos="1188"/>
        </w:tabs>
        <w:spacing w:before="142" w:after="0" w:line="160" w:lineRule="auto"/>
        <w:ind w:left="1188" w:right="6" w:hanging="289"/>
        <w:jc w:val="left"/>
        <w:rPr>
          <w:rFonts w:ascii="Microsoft Sans Serif" w:hAnsi="Microsoft Sans Serif"/>
          <w:position w:val="-6"/>
          <w:sz w:val="20"/>
        </w:rPr>
      </w:pPr>
      <w:r>
        <w:rPr>
          <w:sz w:val="20"/>
        </w:rPr>
        <w:t>Clinical validation and expert evaluation are still limited at this stage.</w:t>
      </w:r>
    </w:p>
    <w:p w14:paraId="29B35C6C">
      <w:pPr>
        <w:pStyle w:val="7"/>
        <w:numPr>
          <w:ilvl w:val="2"/>
          <w:numId w:val="1"/>
        </w:numPr>
        <w:tabs>
          <w:tab w:val="left" w:pos="1186"/>
          <w:tab w:val="left" w:pos="1188"/>
        </w:tabs>
        <w:spacing w:before="144" w:after="0" w:line="151" w:lineRule="auto"/>
        <w:ind w:left="1188" w:right="5" w:hanging="289"/>
        <w:jc w:val="left"/>
        <w:rPr>
          <w:rFonts w:ascii="Microsoft Sans Serif" w:hAnsi="Microsoft Sans Serif"/>
          <w:position w:val="-8"/>
          <w:sz w:val="20"/>
        </w:rPr>
      </w:pPr>
      <w:r>
        <w:rPr>
          <w:sz w:val="20"/>
        </w:rPr>
        <w:t>English-centric training may hurt performance on multilingual populations.</w:t>
      </w:r>
    </w:p>
    <w:p w14:paraId="36ABD438">
      <w:pPr>
        <w:pStyle w:val="4"/>
        <w:spacing w:before="131" w:line="208" w:lineRule="auto"/>
        <w:ind w:left="1188" w:right="1"/>
        <w:jc w:val="both"/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751205</wp:posOffset>
                </wp:positionH>
                <wp:positionV relativeFrom="paragraph">
                  <wp:posOffset>146050</wp:posOffset>
                </wp:positionV>
                <wp:extent cx="95885" cy="142240"/>
                <wp:effectExtent l="0" t="0" r="0" b="0"/>
                <wp:wrapNone/>
                <wp:docPr id="103" name="Text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5BE879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10"/>
                                <w:w w:val="120"/>
                                <w:sz w:val="20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026" o:spt="202" type="#_x0000_t202" style="position:absolute;left:0pt;margin-left:59.15pt;margin-top:11.5pt;height:11.2pt;width:7.55pt;mso-position-horizontal-relative:page;z-index:251667456;mso-width-relative:page;mso-height-relative:page;" filled="f" stroked="f" coordsize="21600,21600" o:gfxdata="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8C0lNgAAAAJAQAADwAAAAAAAAABACAAAAAiAAAAZHJzL2Rvd25yZXYueG1sUEsBAhQAFAAAAAgA&#10;h07iQNdUMOqzAQAAd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5BE879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rFonts w:ascii="Microsoft Sans Serif" w:hAnsi="Microsoft Sans Serif"/>
                          <w:sz w:val="20"/>
                        </w:rPr>
                      </w:pPr>
                      <w:r>
                        <w:rPr>
                          <w:rFonts w:ascii="Microsoft Sans Serif" w:hAnsi="Microsoft Sans Serif"/>
                          <w:spacing w:val="-10"/>
                          <w:w w:val="120"/>
                          <w:sz w:val="20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False</w:t>
      </w:r>
      <w:r>
        <w:rPr>
          <w:spacing w:val="-7"/>
        </w:rPr>
        <w:t xml:space="preserve"> </w:t>
      </w:r>
      <w:r>
        <w:rPr>
          <w:spacing w:val="-2"/>
        </w:rPr>
        <w:t>positives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false</w:t>
      </w:r>
      <w:r>
        <w:rPr>
          <w:spacing w:val="-7"/>
        </w:rPr>
        <w:t xml:space="preserve"> </w:t>
      </w:r>
      <w:r>
        <w:rPr>
          <w:spacing w:val="-2"/>
        </w:rPr>
        <w:t>negatives</w:t>
      </w:r>
      <w:r>
        <w:rPr>
          <w:spacing w:val="-7"/>
        </w:rPr>
        <w:t xml:space="preserve"> </w:t>
      </w:r>
      <w:r>
        <w:rPr>
          <w:spacing w:val="-2"/>
        </w:rPr>
        <w:t>remain</w:t>
      </w:r>
      <w:r>
        <w:rPr>
          <w:spacing w:val="-7"/>
        </w:rPr>
        <w:t xml:space="preserve"> </w:t>
      </w:r>
      <w:r>
        <w:rPr>
          <w:spacing w:val="-2"/>
        </w:rPr>
        <w:t xml:space="preserve">possible,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sole</w:t>
      </w:r>
      <w:r>
        <w:rPr>
          <w:spacing w:val="-8"/>
        </w:rPr>
        <w:t xml:space="preserve"> </w:t>
      </w:r>
      <w:r>
        <w:t>basis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 clinical</w:t>
      </w:r>
      <w:r>
        <w:rPr>
          <w:spacing w:val="-6"/>
        </w:rPr>
        <w:t xml:space="preserve"> </w:t>
      </w:r>
      <w:r>
        <w:t>decision.</w:t>
      </w:r>
    </w:p>
    <w:p w14:paraId="09810A44">
      <w:pPr>
        <w:pStyle w:val="4"/>
        <w:spacing w:before="120" w:line="208" w:lineRule="auto"/>
        <w:ind w:left="1188"/>
        <w:jc w:val="both"/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751205</wp:posOffset>
                </wp:positionH>
                <wp:positionV relativeFrom="paragraph">
                  <wp:posOffset>158115</wp:posOffset>
                </wp:positionV>
                <wp:extent cx="95885" cy="142240"/>
                <wp:effectExtent l="0" t="0" r="0" b="0"/>
                <wp:wrapNone/>
                <wp:docPr id="104" name="Text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1B581D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pacing w:val="-10"/>
                                <w:w w:val="120"/>
                                <w:sz w:val="20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26" o:spt="202" type="#_x0000_t202" style="position:absolute;left:0pt;margin-left:59.15pt;margin-top:12.45pt;height:11.2pt;width:7.55pt;mso-position-horizontal-relative:page;z-index:251668480;mso-width-relative:page;mso-height-relative:page;" filled="f" stroked="f" coordsize="21600,21600" o:gfxdata="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DGmxdgAAAAJAQAADwAAAAAAAAABACAAAAAiAAAAZHJzL2Rvd25yZXYueG1sUEsBAhQAFAAAAAgA&#10;h07iQCyx53OzAQAAd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1B581D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rFonts w:ascii="Microsoft Sans Serif" w:hAnsi="Microsoft Sans Serif"/>
                          <w:sz w:val="20"/>
                        </w:rPr>
                      </w:pPr>
                      <w:r>
                        <w:rPr>
                          <w:rFonts w:ascii="Microsoft Sans Serif" w:hAnsi="Microsoft Sans Serif"/>
                          <w:spacing w:val="-10"/>
                          <w:w w:val="120"/>
                          <w:sz w:val="20"/>
                        </w:rPr>
                        <w:t>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w w:val="90"/>
        </w:rPr>
        <w:t xml:space="preserve">The deployment and performance values reported here </w:t>
      </w:r>
      <w:r>
        <w:t>are</w:t>
      </w:r>
      <w:r>
        <w:rPr>
          <w:spacing w:val="-6"/>
        </w:rPr>
        <w:t xml:space="preserve"> </w:t>
      </w:r>
      <w:r>
        <w:t>project-stage</w:t>
      </w:r>
      <w:r>
        <w:rPr>
          <w:spacing w:val="-6"/>
        </w:rPr>
        <w:t xml:space="preserve"> </w:t>
      </w:r>
      <w:r>
        <w:t>observations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still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final, reproducible</w:t>
      </w:r>
      <w:r>
        <w:rPr>
          <w:spacing w:val="-22"/>
        </w:rPr>
        <w:t xml:space="preserve"> </w:t>
      </w:r>
      <w:r>
        <w:t>benchmarking.</w:t>
      </w:r>
    </w:p>
    <w:p w14:paraId="5D301B14">
      <w:pPr>
        <w:pStyle w:val="4"/>
        <w:spacing w:before="79" w:line="219" w:lineRule="exact"/>
        <w:ind w:left="1188"/>
        <w:jc w:val="both"/>
      </w:pPr>
      <w:r>
        <w:t>Dataset</w:t>
      </w:r>
      <w:r>
        <w:rPr>
          <w:spacing w:val="31"/>
        </w:rPr>
        <w:t xml:space="preserve"> </w:t>
      </w:r>
      <w:r>
        <w:t>shift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real</w:t>
      </w:r>
      <w:r>
        <w:rPr>
          <w:spacing w:val="32"/>
        </w:rPr>
        <w:t xml:space="preserve"> </w:t>
      </w:r>
      <w:r>
        <w:t>possibility</w:t>
      </w:r>
      <w:r>
        <w:rPr>
          <w:spacing w:val="31"/>
        </w:rPr>
        <w:t xml:space="preserve"> </w:t>
      </w:r>
      <w:r>
        <w:t>—</w:t>
      </w:r>
      <w:r>
        <w:rPr>
          <w:spacing w:val="31"/>
        </w:rPr>
        <w:t xml:space="preserve"> </w:t>
      </w:r>
      <w:r>
        <w:t>social-</w:t>
      </w:r>
      <w:r>
        <w:rPr>
          <w:spacing w:val="-4"/>
        </w:rPr>
        <w:t>media</w:t>
      </w:r>
    </w:p>
    <w:p w14:paraId="54F7E6F7">
      <w:pPr>
        <w:pStyle w:val="7"/>
        <w:numPr>
          <w:ilvl w:val="2"/>
          <w:numId w:val="1"/>
        </w:numPr>
        <w:tabs>
          <w:tab w:val="left" w:pos="1186"/>
          <w:tab w:val="left" w:pos="1188"/>
        </w:tabs>
        <w:spacing w:before="4" w:after="0" w:line="208" w:lineRule="auto"/>
        <w:ind w:left="1188" w:right="6" w:hanging="289"/>
        <w:jc w:val="both"/>
        <w:rPr>
          <w:rFonts w:ascii="Microsoft Sans Serif" w:hAnsi="Microsoft Sans Serif"/>
          <w:position w:val="3"/>
          <w:sz w:val="20"/>
        </w:rPr>
      </w:pPr>
      <w:r>
        <w:rPr>
          <w:sz w:val="20"/>
        </w:rPr>
        <w:t xml:space="preserve">language can differ substantially from clinical </w:t>
      </w:r>
      <w:r>
        <w:rPr>
          <w:spacing w:val="-2"/>
          <w:sz w:val="20"/>
        </w:rPr>
        <w:t>communication.</w:t>
      </w:r>
    </w:p>
    <w:p w14:paraId="43178DCA">
      <w:pPr>
        <w:pStyle w:val="4"/>
        <w:spacing w:before="94" w:line="226" w:lineRule="exact"/>
        <w:ind w:left="1188"/>
        <w:jc w:val="both"/>
      </w:pPr>
      <w:r>
        <w:rPr>
          <w:w w:val="90"/>
        </w:rPr>
        <w:t>There</w:t>
      </w:r>
      <w:r>
        <w:rPr>
          <w:spacing w:val="-3"/>
        </w:rPr>
        <w:t xml:space="preserve"> </w:t>
      </w:r>
      <w:r>
        <w:rPr>
          <w:w w:val="90"/>
        </w:rPr>
        <w:t>is</w:t>
      </w:r>
      <w:r>
        <w:rPr>
          <w:spacing w:val="-2"/>
        </w:rPr>
        <w:t xml:space="preserve"> </w:t>
      </w:r>
      <w:r>
        <w:rPr>
          <w:w w:val="90"/>
        </w:rPr>
        <w:t>label</w:t>
      </w:r>
      <w:r>
        <w:rPr>
          <w:spacing w:val="-2"/>
        </w:rPr>
        <w:t xml:space="preserve"> </w:t>
      </w:r>
      <w:r>
        <w:rPr>
          <w:w w:val="90"/>
        </w:rPr>
        <w:t>uncertainty:</w:t>
      </w:r>
      <w:r>
        <w:rPr>
          <w:spacing w:val="-2"/>
        </w:rPr>
        <w:t xml:space="preserve"> </w:t>
      </w:r>
      <w:r>
        <w:rPr>
          <w:w w:val="90"/>
        </w:rPr>
        <w:t>risk</w:t>
      </w:r>
      <w:r>
        <w:rPr>
          <w:spacing w:val="-3"/>
        </w:rPr>
        <w:t xml:space="preserve"> </w:t>
      </w:r>
      <w:r>
        <w:rPr>
          <w:w w:val="90"/>
        </w:rPr>
        <w:t>categories</w:t>
      </w:r>
      <w:r>
        <w:rPr>
          <w:spacing w:val="-2"/>
        </w:rPr>
        <w:t xml:space="preserve"> </w:t>
      </w:r>
      <w:r>
        <w:rPr>
          <w:w w:val="90"/>
        </w:rPr>
        <w:t>inferred</w:t>
      </w:r>
      <w:r>
        <w:rPr>
          <w:spacing w:val="-2"/>
        </w:rPr>
        <w:t xml:space="preserve"> </w:t>
      </w:r>
      <w:r>
        <w:rPr>
          <w:spacing w:val="-4"/>
          <w:w w:val="90"/>
        </w:rPr>
        <w:t>from</w:t>
      </w:r>
    </w:p>
    <w:p w14:paraId="21385B91">
      <w:pPr>
        <w:pStyle w:val="7"/>
        <w:numPr>
          <w:ilvl w:val="2"/>
          <w:numId w:val="1"/>
        </w:numPr>
        <w:tabs>
          <w:tab w:val="left" w:pos="1187"/>
        </w:tabs>
        <w:spacing w:before="0" w:after="0" w:line="226" w:lineRule="exact"/>
        <w:ind w:left="1187" w:right="0" w:hanging="287"/>
        <w:jc w:val="both"/>
        <w:rPr>
          <w:rFonts w:ascii="Microsoft Sans Serif" w:hAnsi="Microsoft Sans Serif"/>
          <w:sz w:val="20"/>
        </w:rPr>
      </w:pPr>
      <w:r>
        <w:rPr>
          <w:w w:val="90"/>
          <w:sz w:val="20"/>
        </w:rPr>
        <w:t>text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may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match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expert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clinical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assessment.</w:t>
      </w:r>
    </w:p>
    <w:p w14:paraId="4B410661">
      <w:pPr>
        <w:pStyle w:val="4"/>
        <w:spacing w:before="88" w:line="225" w:lineRule="exact"/>
        <w:ind w:left="1188"/>
        <w:jc w:val="both"/>
      </w:pPr>
      <w:r>
        <w:rPr>
          <w:spacing w:val="-4"/>
        </w:rPr>
        <w:t>Sampling</w:t>
      </w:r>
      <w:r>
        <w:rPr>
          <w:spacing w:val="-6"/>
        </w:rPr>
        <w:t xml:space="preserve"> </w:t>
      </w:r>
      <w:r>
        <w:rPr>
          <w:spacing w:val="-4"/>
        </w:rPr>
        <w:t>bias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possible,</w:t>
      </w:r>
      <w:r>
        <w:rPr>
          <w:spacing w:val="-6"/>
        </w:rPr>
        <w:t xml:space="preserve"> </w:t>
      </w:r>
      <w:r>
        <w:rPr>
          <w:spacing w:val="-4"/>
        </w:rPr>
        <w:t>since</w:t>
      </w:r>
      <w:r>
        <w:rPr>
          <w:spacing w:val="-6"/>
        </w:rPr>
        <w:t xml:space="preserve"> </w:t>
      </w:r>
      <w:r>
        <w:rPr>
          <w:spacing w:val="-4"/>
        </w:rPr>
        <w:t>users</w:t>
      </w:r>
      <w:r>
        <w:rPr>
          <w:spacing w:val="-6"/>
        </w:rPr>
        <w:t xml:space="preserve"> </w:t>
      </w:r>
      <w:r>
        <w:rPr>
          <w:spacing w:val="-4"/>
        </w:rPr>
        <w:t>represented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14:paraId="1B8F6811">
      <w:pPr>
        <w:pStyle w:val="7"/>
        <w:numPr>
          <w:ilvl w:val="2"/>
          <w:numId w:val="1"/>
        </w:numPr>
        <w:tabs>
          <w:tab w:val="left" w:pos="1187"/>
        </w:tabs>
        <w:spacing w:before="0" w:after="0" w:line="245" w:lineRule="exact"/>
        <w:ind w:left="1187" w:right="0" w:hanging="287"/>
        <w:jc w:val="both"/>
        <w:rPr>
          <w:rFonts w:ascii="Microsoft Sans Serif" w:hAnsi="Microsoft Sans Serif"/>
          <w:sz w:val="20"/>
        </w:rPr>
      </w:pPr>
      <w:r>
        <w:rPr>
          <w:w w:val="90"/>
          <w:position w:val="2"/>
          <w:sz w:val="20"/>
        </w:rPr>
        <w:t>the</w:t>
      </w:r>
      <w:r>
        <w:rPr>
          <w:spacing w:val="2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dataset</w:t>
      </w:r>
      <w:r>
        <w:rPr>
          <w:spacing w:val="2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may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not</w:t>
      </w:r>
      <w:r>
        <w:rPr>
          <w:spacing w:val="2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represent</w:t>
      </w:r>
      <w:r>
        <w:rPr>
          <w:spacing w:val="2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the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wider</w:t>
      </w:r>
      <w:r>
        <w:rPr>
          <w:spacing w:val="2"/>
          <w:position w:val="2"/>
          <w:sz w:val="20"/>
        </w:rPr>
        <w:t xml:space="preserve"> </w:t>
      </w:r>
      <w:r>
        <w:rPr>
          <w:spacing w:val="-2"/>
          <w:w w:val="90"/>
          <w:position w:val="2"/>
          <w:sz w:val="20"/>
        </w:rPr>
        <w:t>population.</w:t>
      </w:r>
    </w:p>
    <w:p w14:paraId="7FCDC93A">
      <w:pPr>
        <w:pStyle w:val="4"/>
        <w:spacing w:before="70" w:line="226" w:lineRule="exact"/>
        <w:ind w:right="2"/>
        <w:jc w:val="right"/>
      </w:pPr>
      <w:r>
        <w:t>Explanation</w:t>
      </w:r>
      <w:r>
        <w:rPr>
          <w:spacing w:val="16"/>
        </w:rPr>
        <w:t xml:space="preserve"> </w:t>
      </w:r>
      <w:r>
        <w:t>instability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possible</w:t>
      </w:r>
      <w:r>
        <w:rPr>
          <w:spacing w:val="16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different</w:t>
      </w:r>
      <w:r>
        <w:rPr>
          <w:spacing w:val="16"/>
        </w:rPr>
        <w:t xml:space="preserve"> </w:t>
      </w:r>
      <w:r>
        <w:rPr>
          <w:spacing w:val="-5"/>
        </w:rPr>
        <w:t>XAI</w:t>
      </w:r>
    </w:p>
    <w:p w14:paraId="0C690847">
      <w:pPr>
        <w:pStyle w:val="7"/>
        <w:numPr>
          <w:ilvl w:val="2"/>
          <w:numId w:val="1"/>
        </w:numPr>
        <w:tabs>
          <w:tab w:val="left" w:pos="287"/>
        </w:tabs>
        <w:spacing w:before="0" w:after="0" w:line="182" w:lineRule="exact"/>
        <w:ind w:left="287" w:right="2" w:hanging="287"/>
        <w:jc w:val="right"/>
        <w:rPr>
          <w:rFonts w:ascii="Microsoft Sans Serif" w:hAnsi="Microsoft Sans Serif"/>
          <w:position w:val="-3"/>
          <w:sz w:val="20"/>
        </w:rPr>
      </w:pPr>
      <w:r>
        <w:rPr>
          <w:sz w:val="20"/>
        </w:rPr>
        <w:t>methods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can emphasize different evidence for </w:t>
      </w:r>
      <w:r>
        <w:rPr>
          <w:spacing w:val="-5"/>
          <w:sz w:val="20"/>
        </w:rPr>
        <w:t>the</w:t>
      </w:r>
    </w:p>
    <w:p w14:paraId="28AFFBBA">
      <w:pPr>
        <w:pStyle w:val="4"/>
        <w:spacing w:before="121" w:line="208" w:lineRule="auto"/>
        <w:ind w:left="180" w:right="457"/>
        <w:jc w:val="both"/>
      </w:pPr>
      <w:r>
        <w:br w:type="column"/>
      </w:r>
      <w:r>
        <w:t xml:space="preserve">Whether its behaviour is stable and fair, how it reacts to </w:t>
      </w:r>
      <w:r>
        <w:rPr>
          <w:spacing w:val="-4"/>
        </w:rPr>
        <w:t>compression,</w:t>
      </w:r>
      <w:r>
        <w:rPr>
          <w:spacing w:val="-12"/>
        </w:rPr>
        <w:t xml:space="preserve"> </w:t>
      </w:r>
      <w:r>
        <w:rPr>
          <w:spacing w:val="-4"/>
        </w:rPr>
        <w:t>how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entire</w:t>
      </w:r>
      <w:r>
        <w:rPr>
          <w:spacing w:val="-12"/>
        </w:rPr>
        <w:t xml:space="preserve"> </w:t>
      </w:r>
      <w:r>
        <w:rPr>
          <w:spacing w:val="-4"/>
        </w:rPr>
        <w:t>lifecycle</w:t>
      </w:r>
      <w:r>
        <w:rPr>
          <w:spacing w:val="-12"/>
        </w:rPr>
        <w:t xml:space="preserve"> </w:t>
      </w:r>
      <w:r>
        <w:rPr>
          <w:spacing w:val="-4"/>
        </w:rPr>
        <w:t>can</w:t>
      </w:r>
      <w:r>
        <w:rPr>
          <w:spacing w:val="-11"/>
        </w:rPr>
        <w:t xml:space="preserve"> </w:t>
      </w:r>
      <w:r>
        <w:rPr>
          <w:spacing w:val="-4"/>
        </w:rPr>
        <w:t>be</w:t>
      </w:r>
      <w:r>
        <w:rPr>
          <w:spacing w:val="-12"/>
        </w:rPr>
        <w:t xml:space="preserve"> </w:t>
      </w:r>
      <w:r>
        <w:rPr>
          <w:spacing w:val="-4"/>
        </w:rPr>
        <w:t>controlled</w:t>
      </w:r>
      <w:r>
        <w:rPr>
          <w:spacing w:val="-11"/>
        </w:rPr>
        <w:t xml:space="preserve"> </w:t>
      </w:r>
      <w:r>
        <w:rPr>
          <w:spacing w:val="-4"/>
        </w:rPr>
        <w:t xml:space="preserve">after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released</w:t>
      </w:r>
      <w:r>
        <w:rPr>
          <w:spacing w:val="-18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world,</w:t>
      </w:r>
      <w:r>
        <w:rPr>
          <w:spacing w:val="-18"/>
        </w:rPr>
        <w:t xml:space="preserve"> </w:t>
      </w:r>
      <w:r>
        <w:rPr>
          <w:spacing w:val="-2"/>
        </w:rPr>
        <w:t>model</w:t>
      </w:r>
      <w:r>
        <w:rPr>
          <w:spacing w:val="-18"/>
        </w:rPr>
        <w:t xml:space="preserve"> </w:t>
      </w:r>
      <w:r>
        <w:rPr>
          <w:spacing w:val="-2"/>
        </w:rPr>
        <w:t>has</w:t>
      </w:r>
      <w:r>
        <w:rPr>
          <w:spacing w:val="-18"/>
        </w:rPr>
        <w:t xml:space="preserve"> </w:t>
      </w:r>
      <w:r>
        <w:rPr>
          <w:spacing w:val="-2"/>
        </w:rPr>
        <w:t>actually</w:t>
      </w:r>
      <w:r>
        <w:rPr>
          <w:spacing w:val="-18"/>
        </w:rPr>
        <w:t xml:space="preserve"> </w:t>
      </w:r>
      <w:r>
        <w:rPr>
          <w:spacing w:val="-2"/>
        </w:rPr>
        <w:t>learned</w:t>
      </w:r>
    </w:p>
    <w:p w14:paraId="17D4D309">
      <w:pPr>
        <w:pStyle w:val="4"/>
        <w:spacing w:before="150" w:line="208" w:lineRule="auto"/>
        <w:ind w:left="180" w:right="455"/>
        <w:jc w:val="both"/>
      </w:pPr>
      <w:r>
        <w:rPr>
          <w:spacing w:val="-6"/>
        </w:rPr>
        <w:t xml:space="preserve">The evidence suggests most of the above—domain-adapted </w:t>
      </w:r>
      <w:r>
        <w:rPr>
          <w:w w:val="90"/>
        </w:rPr>
        <w:t xml:space="preserve">transformers, XAI, quantization, and on-device inference—are </w:t>
      </w:r>
      <w:r>
        <w:rPr>
          <w:spacing w:val="-4"/>
        </w:rPr>
        <w:t>all</w:t>
      </w:r>
      <w:r>
        <w:rPr>
          <w:spacing w:val="-12"/>
        </w:rPr>
        <w:t xml:space="preserve"> </w:t>
      </w:r>
      <w:r>
        <w:rPr>
          <w:spacing w:val="-4"/>
        </w:rPr>
        <w:t>part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viable</w:t>
      </w:r>
      <w:r>
        <w:rPr>
          <w:spacing w:val="-12"/>
        </w:rPr>
        <w:t xml:space="preserve"> </w:t>
      </w:r>
      <w:r>
        <w:rPr>
          <w:spacing w:val="-4"/>
        </w:rPr>
        <w:t>auditable</w:t>
      </w:r>
      <w:r>
        <w:rPr>
          <w:spacing w:val="-11"/>
        </w:rPr>
        <w:t xml:space="preserve"> </w:t>
      </w:r>
      <w:r>
        <w:rPr>
          <w:spacing w:val="-4"/>
        </w:rPr>
        <w:t>mental</w:t>
      </w:r>
      <w:r>
        <w:rPr>
          <w:spacing w:val="-12"/>
        </w:rPr>
        <w:t xml:space="preserve"> </w:t>
      </w:r>
      <w:r>
        <w:rPr>
          <w:spacing w:val="-4"/>
        </w:rPr>
        <w:t>health</w:t>
      </w:r>
      <w:r>
        <w:rPr>
          <w:spacing w:val="-11"/>
        </w:rPr>
        <w:t xml:space="preserve"> </w:t>
      </w:r>
      <w:r>
        <w:rPr>
          <w:spacing w:val="-4"/>
        </w:rPr>
        <w:t>AI</w:t>
      </w:r>
      <w:r>
        <w:rPr>
          <w:spacing w:val="-12"/>
        </w:rPr>
        <w:t xml:space="preserve"> </w:t>
      </w:r>
      <w:r>
        <w:rPr>
          <w:spacing w:val="-4"/>
        </w:rPr>
        <w:t>pipeline</w:t>
      </w:r>
      <w:r>
        <w:rPr>
          <w:spacing w:val="-12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 xml:space="preserve">this </w:t>
      </w:r>
      <w:r>
        <w:rPr>
          <w:spacing w:val="-6"/>
        </w:rPr>
        <w:t>stage.</w:t>
      </w:r>
      <w:r>
        <w:rPr>
          <w:spacing w:val="-10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still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research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engineering</w:t>
      </w:r>
      <w:r>
        <w:rPr>
          <w:spacing w:val="-9"/>
        </w:rPr>
        <w:t xml:space="preserve"> </w:t>
      </w:r>
      <w:r>
        <w:rPr>
          <w:spacing w:val="-6"/>
        </w:rPr>
        <w:t>model</w:t>
      </w:r>
      <w:r>
        <w:rPr>
          <w:spacing w:val="-10"/>
        </w:rPr>
        <w:t xml:space="preserve"> </w:t>
      </w:r>
      <w:r>
        <w:rPr>
          <w:spacing w:val="-6"/>
        </w:rPr>
        <w:t xml:space="preserve">however </w:t>
      </w:r>
      <w:r>
        <w:t xml:space="preserve">and is not a clinically tested diagnostic system. Future </w:t>
      </w:r>
      <w:r>
        <w:rPr>
          <w:w w:val="90"/>
        </w:rPr>
        <w:t xml:space="preserve">research should aim to scale up and diversify data sets, model </w:t>
      </w:r>
      <w:r>
        <w:t xml:space="preserve">in multiple languages, model with multiple modalities, systematically evaluate models by clinicians, enable </w:t>
      </w:r>
      <w:r>
        <w:rPr>
          <w:spacing w:val="-8"/>
        </w:rPr>
        <w:t>federated</w:t>
      </w:r>
      <w:r>
        <w:t xml:space="preserve"> </w:t>
      </w:r>
      <w:r>
        <w:rPr>
          <w:spacing w:val="-8"/>
        </w:rPr>
        <w:t>learning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provide</w:t>
      </w:r>
      <w:r>
        <w:t xml:space="preserve"> </w:t>
      </w:r>
      <w:r>
        <w:rPr>
          <w:spacing w:val="-8"/>
        </w:rPr>
        <w:t>enhanced</w:t>
      </w:r>
      <w:r>
        <w:t xml:space="preserve"> </w:t>
      </w:r>
      <w:r>
        <w:rPr>
          <w:spacing w:val="-8"/>
        </w:rPr>
        <w:t>privacy</w:t>
      </w:r>
      <w:r>
        <w:t xml:space="preserve"> </w:t>
      </w:r>
      <w:r>
        <w:rPr>
          <w:spacing w:val="-8"/>
        </w:rPr>
        <w:t xml:space="preserve">assurances, </w:t>
      </w:r>
      <w:r>
        <w:rPr>
          <w:spacing w:val="-6"/>
        </w:rPr>
        <w:t xml:space="preserve">and conduct prospective model validation. The ultimate goal </w:t>
      </w:r>
      <w:r>
        <w:t>throughout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clear,</w:t>
      </w:r>
      <w:r>
        <w:rPr>
          <w:spacing w:val="-14"/>
        </w:rPr>
        <w:t xml:space="preserve"> </w:t>
      </w:r>
      <w:r>
        <w:t>privacy-preserving</w:t>
      </w:r>
      <w:r>
        <w:rPr>
          <w:spacing w:val="-14"/>
        </w:rPr>
        <w:t xml:space="preserve"> </w:t>
      </w:r>
      <w:r>
        <w:t>decision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 xml:space="preserve">– </w:t>
      </w:r>
      <w:r>
        <w:rPr>
          <w:spacing w:val="-6"/>
        </w:rPr>
        <w:t>outputs</w:t>
      </w:r>
      <w:r>
        <w:rPr>
          <w:spacing w:val="-12"/>
        </w:rPr>
        <w:t xml:space="preserve"> </w:t>
      </w:r>
      <w:r>
        <w:rPr>
          <w:spacing w:val="-6"/>
        </w:rPr>
        <w:t>from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models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always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10"/>
        </w:rPr>
        <w:t xml:space="preserve"> </w:t>
      </w:r>
      <w:r>
        <w:rPr>
          <w:spacing w:val="-6"/>
        </w:rPr>
        <w:t>checked,</w:t>
      </w:r>
      <w:r>
        <w:rPr>
          <w:spacing w:val="-9"/>
        </w:rPr>
        <w:t xml:space="preserve"> </w:t>
      </w:r>
      <w:r>
        <w:rPr>
          <w:spacing w:val="-6"/>
        </w:rPr>
        <w:t xml:space="preserve">challenged, </w:t>
      </w:r>
      <w:r>
        <w:rPr>
          <w:spacing w:val="-4"/>
        </w:rPr>
        <w:t>followed,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overruled</w:t>
      </w:r>
      <w:r>
        <w:rPr>
          <w:spacing w:val="-15"/>
        </w:rPr>
        <w:t xml:space="preserve"> </w:t>
      </w:r>
      <w:r>
        <w:rPr>
          <w:spacing w:val="-4"/>
        </w:rPr>
        <w:t>by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human</w:t>
      </w:r>
      <w:r>
        <w:rPr>
          <w:spacing w:val="-15"/>
        </w:rPr>
        <w:t xml:space="preserve"> </w:t>
      </w:r>
      <w:r>
        <w:rPr>
          <w:spacing w:val="-4"/>
        </w:rPr>
        <w:t>expert.</w:t>
      </w:r>
    </w:p>
    <w:p w14:paraId="52D90BAD">
      <w:pPr>
        <w:pStyle w:val="4"/>
      </w:pPr>
    </w:p>
    <w:p w14:paraId="64D2B767">
      <w:pPr>
        <w:pStyle w:val="4"/>
        <w:spacing w:before="81"/>
      </w:pPr>
    </w:p>
    <w:p w14:paraId="5E09658A">
      <w:pPr>
        <w:spacing w:before="0"/>
        <w:ind w:left="0" w:right="608" w:firstLine="0"/>
        <w:jc w:val="center"/>
        <w:rPr>
          <w:sz w:val="16"/>
        </w:rPr>
      </w:pPr>
      <w:r>
        <w:rPr>
          <w:spacing w:val="-2"/>
          <w:sz w:val="16"/>
        </w:rPr>
        <w:t>ACKNOWLEDGMENT</w:t>
      </w:r>
    </w:p>
    <w:p w14:paraId="3E5B3F21">
      <w:pPr>
        <w:pStyle w:val="4"/>
        <w:spacing w:before="8"/>
        <w:rPr>
          <w:sz w:val="16"/>
        </w:rPr>
      </w:pPr>
    </w:p>
    <w:p w14:paraId="2D09244F">
      <w:pPr>
        <w:pStyle w:val="4"/>
        <w:spacing w:line="208" w:lineRule="auto"/>
        <w:ind w:left="275" w:right="359"/>
        <w:jc w:val="both"/>
      </w:pPr>
      <w:r>
        <w:rPr>
          <w:w w:val="90"/>
        </w:rPr>
        <w:t xml:space="preserve">The authors would like to thank Ms. M. Rajalakshmi, Assistant </w:t>
      </w:r>
      <w:r>
        <w:t>Professor (Senior Scale) in the Department of Artificial Intelligence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Science,</w:t>
      </w:r>
      <w:r>
        <w:rPr>
          <w:spacing w:val="-9"/>
        </w:rPr>
        <w:t xml:space="preserve"> </w:t>
      </w:r>
      <w:r>
        <w:t>Mr.</w:t>
      </w:r>
      <w:r>
        <w:rPr>
          <w:spacing w:val="-9"/>
        </w:rPr>
        <w:t xml:space="preserve"> </w:t>
      </w:r>
      <w:r>
        <w:t>Mahalingam</w:t>
      </w:r>
      <w:r>
        <w:rPr>
          <w:spacing w:val="-9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 xml:space="preserve">of </w:t>
      </w:r>
      <w:r>
        <w:rPr>
          <w:w w:val="90"/>
        </w:rPr>
        <w:t xml:space="preserve">engineering and technology for taking care of this project and </w:t>
      </w:r>
      <w:r>
        <w:t xml:space="preserve">providing us the computational resources and research </w:t>
      </w:r>
      <w:r>
        <w:rPr>
          <w:spacing w:val="-2"/>
        </w:rPr>
        <w:t>environment.</w:t>
      </w:r>
    </w:p>
    <w:p w14:paraId="6790154D">
      <w:pPr>
        <w:pStyle w:val="4"/>
      </w:pPr>
    </w:p>
    <w:p w14:paraId="0DA5CE55">
      <w:pPr>
        <w:pStyle w:val="4"/>
        <w:spacing w:before="144"/>
      </w:pPr>
    </w:p>
    <w:p w14:paraId="4E8FD31B">
      <w:pPr>
        <w:spacing w:before="0"/>
        <w:ind w:left="67" w:right="608" w:firstLine="0"/>
        <w:jc w:val="center"/>
        <w:rPr>
          <w:position w:val="1"/>
          <w:sz w:val="16"/>
        </w:rPr>
      </w:pPr>
      <w:r>
        <w:rPr>
          <w:spacing w:val="-2"/>
          <w:sz w:val="20"/>
        </w:rPr>
        <w:t>R</w:t>
      </w:r>
      <w:r>
        <w:rPr>
          <w:spacing w:val="-2"/>
          <w:position w:val="1"/>
          <w:sz w:val="16"/>
        </w:rPr>
        <w:t>EFERENCES</w:t>
      </w:r>
    </w:p>
    <w:p w14:paraId="3B2E78A3">
      <w:pPr>
        <w:spacing w:before="68" w:line="223" w:lineRule="auto"/>
        <w:ind w:left="534" w:right="472" w:hanging="355"/>
        <w:jc w:val="both"/>
        <w:rPr>
          <w:sz w:val="16"/>
        </w:rPr>
      </w:pPr>
      <w:r>
        <w:rPr>
          <w:spacing w:val="-6"/>
          <w:position w:val="1"/>
          <w:sz w:val="16"/>
        </w:rPr>
        <w:t>[1]</w:t>
      </w:r>
      <w:r>
        <w:rPr>
          <w:spacing w:val="6"/>
          <w:position w:val="1"/>
          <w:sz w:val="16"/>
        </w:rPr>
        <w:t xml:space="preserve"> </w:t>
      </w:r>
      <w:r>
        <w:rPr>
          <w:spacing w:val="-6"/>
          <w:sz w:val="16"/>
        </w:rPr>
        <w:t>G. Coppersmith,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M. Dredze,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C. Harman,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K. Hollingshead,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and M.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Mitchell, </w:t>
      </w:r>
      <w:r>
        <w:rPr>
          <w:w w:val="90"/>
          <w:sz w:val="16"/>
        </w:rPr>
        <w:t xml:space="preserve">“CLPsych 2015 Shared Task: Depression and PTSD on Twitter,” in </w:t>
      </w:r>
      <w:r>
        <w:rPr>
          <w:rFonts w:ascii="Trebuchet MS" w:hAnsi="Trebuchet MS"/>
          <w:i/>
          <w:w w:val="90"/>
          <w:sz w:val="16"/>
        </w:rPr>
        <w:t xml:space="preserve">Proc. </w:t>
      </w:r>
      <w:r>
        <w:rPr>
          <w:rFonts w:ascii="Trebuchet MS" w:hAnsi="Trebuchet MS"/>
          <w:i/>
          <w:spacing w:val="-6"/>
          <w:sz w:val="16"/>
        </w:rPr>
        <w:t>2nd Workshop Comput. Linguistics Clin. Psychol.</w:t>
      </w:r>
      <w:r>
        <w:rPr>
          <w:spacing w:val="-6"/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2015.</w:t>
      </w:r>
    </w:p>
    <w:p w14:paraId="2341C46A">
      <w:pPr>
        <w:pStyle w:val="7"/>
        <w:numPr>
          <w:ilvl w:val="0"/>
          <w:numId w:val="4"/>
        </w:numPr>
        <w:tabs>
          <w:tab w:val="left" w:pos="736"/>
        </w:tabs>
        <w:spacing w:before="30" w:after="0" w:line="174" w:lineRule="exact"/>
        <w:ind w:left="736" w:right="0" w:hanging="202"/>
        <w:jc w:val="both"/>
        <w:rPr>
          <w:sz w:val="16"/>
        </w:rPr>
      </w:pPr>
      <w:r>
        <w:rPr>
          <w:spacing w:val="-4"/>
          <w:sz w:val="16"/>
        </w:rPr>
        <w:t>Ramírez-Cifuentes,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A.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Freire,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R.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Baeza-Yates,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J.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Puntí,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P.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Medina-</w:t>
      </w:r>
    </w:p>
    <w:p w14:paraId="13D2FD9C">
      <w:pPr>
        <w:pStyle w:val="7"/>
        <w:spacing w:after="0" w:line="174" w:lineRule="exact"/>
        <w:jc w:val="both"/>
        <w:rPr>
          <w:sz w:val="16"/>
        </w:rPr>
        <w:sectPr>
          <w:pgSz w:w="11910" w:h="16850"/>
          <w:pgMar w:top="440" w:right="283" w:bottom="280" w:left="283" w:header="720" w:footer="720" w:gutter="0"/>
          <w:cols w:equalWidth="0" w:num="2">
            <w:col w:w="5634" w:space="40"/>
            <w:col w:w="5670"/>
          </w:cols>
        </w:sectPr>
      </w:pPr>
    </w:p>
    <w:p w14:paraId="3B50CAEC">
      <w:pPr>
        <w:pStyle w:val="4"/>
        <w:spacing w:before="12"/>
        <w:ind w:left="1188"/>
      </w:pPr>
      <w:r>
        <w:rPr>
          <w:w w:val="90"/>
        </w:rPr>
        <w:t>same</w:t>
      </w:r>
      <w:r>
        <w:rPr>
          <w:spacing w:val="13"/>
        </w:rPr>
        <w:t xml:space="preserve"> </w:t>
      </w:r>
      <w:r>
        <w:rPr>
          <w:spacing w:val="-2"/>
        </w:rPr>
        <w:t>prediction.</w:t>
      </w:r>
    </w:p>
    <w:p w14:paraId="4FB630CC">
      <w:pPr>
        <w:pStyle w:val="4"/>
        <w:spacing w:before="89" w:line="226" w:lineRule="exact"/>
        <w:ind w:left="1188"/>
      </w:pPr>
      <w:r>
        <w:t>Hardware</w:t>
      </w:r>
      <w:r>
        <w:rPr>
          <w:spacing w:val="65"/>
        </w:rPr>
        <w:t xml:space="preserve"> </w:t>
      </w:r>
      <w:r>
        <w:t>variability</w:t>
      </w:r>
      <w:r>
        <w:rPr>
          <w:spacing w:val="65"/>
        </w:rPr>
        <w:t xml:space="preserve"> </w:t>
      </w:r>
      <w:r>
        <w:t>affects</w:t>
      </w:r>
      <w:r>
        <w:rPr>
          <w:spacing w:val="65"/>
        </w:rPr>
        <w:t xml:space="preserve"> </w:t>
      </w:r>
      <w:r>
        <w:t>latency</w:t>
      </w:r>
      <w:r>
        <w:rPr>
          <w:spacing w:val="66"/>
        </w:rPr>
        <w:t xml:space="preserve"> </w:t>
      </w:r>
      <w:r>
        <w:t>and</w:t>
      </w:r>
      <w:r>
        <w:rPr>
          <w:spacing w:val="65"/>
        </w:rPr>
        <w:t xml:space="preserve"> </w:t>
      </w:r>
      <w:r>
        <w:rPr>
          <w:spacing w:val="-6"/>
        </w:rPr>
        <w:t>energy</w:t>
      </w:r>
    </w:p>
    <w:p w14:paraId="53F9AEAC">
      <w:pPr>
        <w:pStyle w:val="7"/>
        <w:numPr>
          <w:ilvl w:val="1"/>
          <w:numId w:val="4"/>
        </w:numPr>
        <w:tabs>
          <w:tab w:val="left" w:pos="1186"/>
          <w:tab w:val="left" w:pos="1188"/>
        </w:tabs>
        <w:spacing w:before="27" w:after="0" w:line="160" w:lineRule="auto"/>
        <w:ind w:left="1188" w:right="9" w:hanging="289"/>
        <w:jc w:val="left"/>
        <w:rPr>
          <w:rFonts w:ascii="Microsoft Sans Serif" w:hAnsi="Microsoft Sans Serif"/>
          <w:position w:val="-6"/>
          <w:sz w:val="20"/>
        </w:rPr>
      </w:pPr>
      <w:r>
        <w:rPr>
          <w:spacing w:val="-4"/>
          <w:sz w:val="20"/>
        </w:rPr>
        <w:t>measurements,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depend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heavily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device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pacing w:val="-2"/>
          <w:sz w:val="20"/>
        </w:rPr>
        <w:t>runtime.</w:t>
      </w:r>
    </w:p>
    <w:p w14:paraId="32483B9B">
      <w:pPr>
        <w:pStyle w:val="4"/>
        <w:spacing w:before="104" w:line="226" w:lineRule="exact"/>
        <w:ind w:left="1188"/>
      </w:pPr>
      <w:r>
        <w:rPr>
          <w:w w:val="90"/>
        </w:rPr>
        <w:t>Human</w:t>
      </w:r>
      <w:r>
        <w:rPr>
          <w:spacing w:val="-2"/>
          <w:w w:val="90"/>
        </w:rPr>
        <w:t xml:space="preserve"> </w:t>
      </w:r>
      <w:r>
        <w:rPr>
          <w:w w:val="90"/>
        </w:rPr>
        <w:t>factors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genuine</w:t>
      </w:r>
      <w:r>
        <w:rPr>
          <w:spacing w:val="-2"/>
          <w:w w:val="90"/>
        </w:rPr>
        <w:t xml:space="preserve"> </w:t>
      </w:r>
      <w:r>
        <w:rPr>
          <w:w w:val="90"/>
        </w:rPr>
        <w:t>risk:</w:t>
      </w:r>
      <w:r>
        <w:rPr>
          <w:spacing w:val="-1"/>
          <w:w w:val="90"/>
        </w:rPr>
        <w:t xml:space="preserve"> </w:t>
      </w:r>
      <w:r>
        <w:rPr>
          <w:w w:val="90"/>
        </w:rPr>
        <w:t>users</w:t>
      </w:r>
      <w:r>
        <w:rPr>
          <w:spacing w:val="-2"/>
          <w:w w:val="90"/>
        </w:rPr>
        <w:t xml:space="preserve"> </w:t>
      </w:r>
      <w:r>
        <w:rPr>
          <w:w w:val="90"/>
        </w:rPr>
        <w:t>may</w:t>
      </w:r>
      <w:r>
        <w:rPr>
          <w:spacing w:val="-1"/>
          <w:w w:val="90"/>
        </w:rPr>
        <w:t xml:space="preserve"> </w:t>
      </w:r>
      <w:r>
        <w:rPr>
          <w:w w:val="90"/>
        </w:rPr>
        <w:t>over-</w:t>
      </w:r>
      <w:r>
        <w:rPr>
          <w:spacing w:val="-4"/>
          <w:w w:val="90"/>
        </w:rPr>
        <w:t>trust</w:t>
      </w:r>
    </w:p>
    <w:p w14:paraId="12D1A33C">
      <w:pPr>
        <w:pStyle w:val="7"/>
        <w:numPr>
          <w:ilvl w:val="1"/>
          <w:numId w:val="4"/>
        </w:numPr>
        <w:tabs>
          <w:tab w:val="left" w:pos="1187"/>
        </w:tabs>
        <w:spacing w:before="0" w:after="0" w:line="220" w:lineRule="auto"/>
        <w:ind w:left="1187" w:right="0" w:hanging="287"/>
        <w:jc w:val="left"/>
        <w:rPr>
          <w:rFonts w:ascii="Microsoft Sans Serif" w:hAnsi="Microsoft Sans Serif"/>
          <w:position w:val="-8"/>
          <w:sz w:val="20"/>
        </w:rPr>
      </w:pP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misinterpret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automated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risk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score.</w:t>
      </w:r>
    </w:p>
    <w:p w14:paraId="07EF687E">
      <w:pPr>
        <w:pStyle w:val="4"/>
        <w:spacing w:before="96"/>
      </w:pPr>
    </w:p>
    <w:p w14:paraId="217CCA8F">
      <w:pPr>
        <w:pStyle w:val="7"/>
        <w:numPr>
          <w:ilvl w:val="1"/>
          <w:numId w:val="1"/>
        </w:numPr>
        <w:tabs>
          <w:tab w:val="left" w:pos="783"/>
        </w:tabs>
        <w:spacing w:before="0" w:after="0" w:line="240" w:lineRule="auto"/>
        <w:ind w:left="783" w:right="0" w:hanging="171"/>
        <w:jc w:val="both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Research</w:t>
      </w:r>
      <w:r>
        <w:rPr>
          <w:rFonts w:ascii="Trebuchet MS"/>
          <w:i/>
          <w:spacing w:val="8"/>
          <w:sz w:val="20"/>
        </w:rPr>
        <w:t xml:space="preserve"> </w:t>
      </w:r>
      <w:r>
        <w:rPr>
          <w:rFonts w:ascii="Trebuchet MS"/>
          <w:i/>
          <w:spacing w:val="-2"/>
          <w:sz w:val="20"/>
        </w:rPr>
        <w:t>Significance</w:t>
      </w:r>
    </w:p>
    <w:p w14:paraId="48B20AAC">
      <w:pPr>
        <w:pStyle w:val="4"/>
        <w:spacing w:before="61" w:line="208" w:lineRule="auto"/>
        <w:ind w:left="612" w:right="7"/>
        <w:jc w:val="both"/>
      </w:pPr>
      <w:r>
        <w:t xml:space="preserve">What this work contributes is really an engineering perspective on </w:t>
      </w:r>
      <w:r>
        <w:rPr>
          <w:spacing w:val="9"/>
        </w:rPr>
        <w:t>mental-</w:t>
      </w:r>
      <w:r>
        <w:t>health NLP — treating the model lifecycle itself as something that can be audited, rather than treating the model as a finished product. Bringing together reverse engineering, XAI, MLOps,</w:t>
      </w:r>
      <w:r>
        <w:rPr>
          <w:spacing w:val="80"/>
        </w:rPr>
        <w:t xml:space="preserve"> </w:t>
      </w:r>
      <w:r>
        <w:t>compression, and privacy builds a bridge between a research model and something that could actually be deployed. That matters more here than in most</w:t>
      </w:r>
      <w:r>
        <w:rPr>
          <w:spacing w:val="40"/>
        </w:rPr>
        <w:t xml:space="preserve"> </w:t>
      </w:r>
      <w:r>
        <w:t>domains, because when a model works on sensitive</w:t>
      </w:r>
      <w:r>
        <w:rPr>
          <w:spacing w:val="40"/>
        </w:rPr>
        <w:t xml:space="preserve"> </w:t>
      </w:r>
      <w:r>
        <w:t>text, predictive performance on its own — without traceability, governance, and robustness behind it — is not enough to justify responsible adoption.</w:t>
      </w:r>
    </w:p>
    <w:p w14:paraId="02263AAC">
      <w:pPr>
        <w:pStyle w:val="7"/>
        <w:numPr>
          <w:ilvl w:val="0"/>
          <w:numId w:val="1"/>
        </w:numPr>
        <w:tabs>
          <w:tab w:val="left" w:pos="2501"/>
        </w:tabs>
        <w:spacing w:before="46" w:after="0" w:line="240" w:lineRule="auto"/>
        <w:ind w:left="2501" w:right="0" w:hanging="215"/>
        <w:jc w:val="left"/>
        <w:rPr>
          <w:sz w:val="16"/>
        </w:rPr>
      </w:pPr>
      <w:r>
        <w:rPr>
          <w:spacing w:val="-2"/>
          <w:sz w:val="16"/>
        </w:rPr>
        <w:t>CONCLUSION</w:t>
      </w:r>
    </w:p>
    <w:p w14:paraId="412228EA">
      <w:pPr>
        <w:pStyle w:val="4"/>
        <w:spacing w:before="106" w:line="205" w:lineRule="exact"/>
        <w:ind w:left="612"/>
        <w:jc w:val="both"/>
      </w:pPr>
      <w:r>
        <w:rPr>
          <w:spacing w:val="-4"/>
        </w:rPr>
        <w:t>This</w:t>
      </w:r>
      <w:r>
        <w:rPr>
          <w:spacing w:val="5"/>
        </w:rPr>
        <w:t xml:space="preserve"> </w:t>
      </w:r>
      <w:r>
        <w:rPr>
          <w:spacing w:val="-4"/>
        </w:rPr>
        <w:t>paper</w:t>
      </w:r>
      <w:r>
        <w:rPr>
          <w:spacing w:val="6"/>
        </w:rPr>
        <w:t xml:space="preserve"> </w:t>
      </w:r>
      <w:r>
        <w:rPr>
          <w:spacing w:val="-4"/>
        </w:rPr>
        <w:t>presented</w:t>
      </w:r>
      <w:r>
        <w:rPr>
          <w:spacing w:val="5"/>
        </w:rPr>
        <w:t xml:space="preserve"> </w:t>
      </w:r>
      <w:r>
        <w:rPr>
          <w:spacing w:val="-4"/>
        </w:rPr>
        <w:t>a</w:t>
      </w:r>
      <w:r>
        <w:rPr>
          <w:spacing w:val="6"/>
        </w:rPr>
        <w:t xml:space="preserve"> </w:t>
      </w:r>
      <w:r>
        <w:rPr>
          <w:spacing w:val="-4"/>
        </w:rPr>
        <w:t>reverse-engineering</w:t>
      </w:r>
      <w:r>
        <w:rPr>
          <w:spacing w:val="5"/>
        </w:rPr>
        <w:t xml:space="preserve"> </w:t>
      </w:r>
      <w:r>
        <w:rPr>
          <w:spacing w:val="-4"/>
        </w:rPr>
        <w:t>framework</w:t>
      </w:r>
      <w:r>
        <w:rPr>
          <w:spacing w:val="6"/>
        </w:rPr>
        <w:t xml:space="preserve"> </w:t>
      </w:r>
      <w:r>
        <w:rPr>
          <w:spacing w:val="-5"/>
        </w:rPr>
        <w:t>for</w:t>
      </w:r>
    </w:p>
    <w:p w14:paraId="313610EC">
      <w:pPr>
        <w:spacing w:before="4"/>
        <w:ind w:left="169" w:right="0" w:firstLine="0"/>
        <w:jc w:val="left"/>
        <w:rPr>
          <w:sz w:val="16"/>
        </w:rPr>
      </w:pPr>
      <w:r>
        <w:br w:type="column"/>
      </w:r>
      <w:r>
        <w:rPr>
          <w:spacing w:val="-5"/>
          <w:w w:val="85"/>
          <w:sz w:val="16"/>
        </w:rPr>
        <w:t>[2]</w:t>
      </w:r>
    </w:p>
    <w:p w14:paraId="17C2457F">
      <w:pPr>
        <w:pStyle w:val="4"/>
        <w:rPr>
          <w:sz w:val="16"/>
        </w:rPr>
      </w:pPr>
    </w:p>
    <w:p w14:paraId="22AB0D9C">
      <w:pPr>
        <w:pStyle w:val="4"/>
        <w:rPr>
          <w:sz w:val="16"/>
        </w:rPr>
      </w:pPr>
    </w:p>
    <w:p w14:paraId="2D7D8614">
      <w:pPr>
        <w:pStyle w:val="4"/>
        <w:spacing w:before="178"/>
        <w:rPr>
          <w:sz w:val="16"/>
        </w:rPr>
      </w:pPr>
    </w:p>
    <w:p w14:paraId="71456115">
      <w:pPr>
        <w:spacing w:before="0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[3]</w:t>
      </w:r>
    </w:p>
    <w:p w14:paraId="76D6EE02">
      <w:pPr>
        <w:pStyle w:val="4"/>
        <w:rPr>
          <w:sz w:val="16"/>
        </w:rPr>
      </w:pPr>
    </w:p>
    <w:p w14:paraId="2F00783D">
      <w:pPr>
        <w:pStyle w:val="4"/>
        <w:spacing w:before="191"/>
        <w:rPr>
          <w:sz w:val="16"/>
        </w:rPr>
      </w:pPr>
    </w:p>
    <w:p w14:paraId="7EFC2F39">
      <w:pPr>
        <w:spacing w:before="0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[4]</w:t>
      </w:r>
    </w:p>
    <w:p w14:paraId="69B93167">
      <w:pPr>
        <w:pStyle w:val="4"/>
        <w:rPr>
          <w:sz w:val="16"/>
        </w:rPr>
      </w:pPr>
    </w:p>
    <w:p w14:paraId="760B8507">
      <w:pPr>
        <w:pStyle w:val="4"/>
        <w:spacing w:before="10"/>
        <w:rPr>
          <w:sz w:val="16"/>
        </w:rPr>
      </w:pPr>
    </w:p>
    <w:p w14:paraId="51C72AB3">
      <w:pPr>
        <w:spacing w:before="1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[5]</w:t>
      </w:r>
    </w:p>
    <w:p w14:paraId="387018C7">
      <w:pPr>
        <w:pStyle w:val="4"/>
        <w:rPr>
          <w:sz w:val="16"/>
        </w:rPr>
      </w:pPr>
    </w:p>
    <w:p w14:paraId="564207BB">
      <w:pPr>
        <w:pStyle w:val="4"/>
        <w:spacing w:before="10"/>
        <w:rPr>
          <w:sz w:val="16"/>
        </w:rPr>
      </w:pPr>
    </w:p>
    <w:p w14:paraId="231C6B31">
      <w:pPr>
        <w:spacing w:before="1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[6]</w:t>
      </w:r>
    </w:p>
    <w:p w14:paraId="7FBE55FF">
      <w:pPr>
        <w:pStyle w:val="4"/>
        <w:rPr>
          <w:sz w:val="16"/>
        </w:rPr>
      </w:pPr>
    </w:p>
    <w:p w14:paraId="7142224E">
      <w:pPr>
        <w:pStyle w:val="4"/>
        <w:spacing w:before="10"/>
        <w:rPr>
          <w:sz w:val="16"/>
        </w:rPr>
      </w:pPr>
    </w:p>
    <w:p w14:paraId="7B2FFD88">
      <w:pPr>
        <w:spacing w:before="0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[7]</w:t>
      </w:r>
    </w:p>
    <w:p w14:paraId="3B443659">
      <w:pPr>
        <w:pStyle w:val="4"/>
        <w:rPr>
          <w:sz w:val="16"/>
        </w:rPr>
      </w:pPr>
    </w:p>
    <w:p w14:paraId="1ADA0348">
      <w:pPr>
        <w:pStyle w:val="4"/>
        <w:spacing w:before="11"/>
        <w:rPr>
          <w:sz w:val="16"/>
        </w:rPr>
      </w:pPr>
    </w:p>
    <w:p w14:paraId="1FEA9B41">
      <w:pPr>
        <w:spacing w:before="0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[8]</w:t>
      </w:r>
    </w:p>
    <w:p w14:paraId="7E0FF18C">
      <w:pPr>
        <w:pStyle w:val="4"/>
        <w:rPr>
          <w:sz w:val="16"/>
        </w:rPr>
      </w:pPr>
    </w:p>
    <w:p w14:paraId="396A4439">
      <w:pPr>
        <w:pStyle w:val="4"/>
        <w:spacing w:before="11"/>
        <w:rPr>
          <w:sz w:val="16"/>
        </w:rPr>
      </w:pPr>
    </w:p>
    <w:p w14:paraId="24CBBE0E">
      <w:pPr>
        <w:spacing w:before="0"/>
        <w:ind w:left="169" w:right="0" w:firstLine="0"/>
        <w:jc w:val="left"/>
        <w:rPr>
          <w:sz w:val="16"/>
        </w:rPr>
      </w:pPr>
      <w:r>
        <w:rPr>
          <w:spacing w:val="-5"/>
          <w:w w:val="85"/>
          <w:sz w:val="16"/>
        </w:rPr>
        <w:t>[9]</w:t>
      </w:r>
    </w:p>
    <w:p w14:paraId="2F005E16">
      <w:pPr>
        <w:spacing w:before="17" w:line="223" w:lineRule="auto"/>
        <w:ind w:left="137" w:right="472" w:firstLine="0"/>
        <w:jc w:val="both"/>
        <w:rPr>
          <w:sz w:val="16"/>
        </w:rPr>
      </w:pPr>
      <w:r>
        <w:br w:type="column"/>
      </w:r>
      <w:r>
        <w:rPr>
          <w:spacing w:val="-4"/>
          <w:sz w:val="16"/>
        </w:rPr>
        <w:t xml:space="preserve">Bravo, D. A. Velazquez, J. M. Gonfaus, and J. Gonzàlez, “Detection of </w:t>
      </w:r>
      <w:r>
        <w:rPr>
          <w:sz w:val="16"/>
        </w:rPr>
        <w:t xml:space="preserve">Suicidal Ideation on Social Media: Multimodal, Relational, and </w:t>
      </w:r>
      <w:r>
        <w:rPr>
          <w:w w:val="90"/>
          <w:sz w:val="16"/>
        </w:rPr>
        <w:t>Behavioral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Analysis,”</w:t>
      </w:r>
      <w:r>
        <w:rPr>
          <w:spacing w:val="-4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J.</w:t>
      </w:r>
      <w:r>
        <w:rPr>
          <w:rFonts w:ascii="Trebuchet MS" w:hAnsi="Trebuchet MS"/>
          <w:i/>
          <w:spacing w:val="-4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Med.</w:t>
      </w:r>
      <w:r>
        <w:rPr>
          <w:rFonts w:ascii="Trebuchet MS" w:hAnsi="Trebuchet MS"/>
          <w:i/>
          <w:spacing w:val="-4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Internet</w:t>
      </w:r>
      <w:r>
        <w:rPr>
          <w:rFonts w:ascii="Trebuchet MS" w:hAnsi="Trebuchet MS"/>
          <w:i/>
          <w:spacing w:val="-4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Res.</w:t>
      </w:r>
      <w:r>
        <w:rPr>
          <w:w w:val="90"/>
          <w:sz w:val="16"/>
        </w:rPr>
        <w:t>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vol.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22,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no.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7,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e17758,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2020.</w:t>
      </w:r>
    </w:p>
    <w:p w14:paraId="0FDF6783">
      <w:pPr>
        <w:spacing w:before="59" w:line="223" w:lineRule="auto"/>
        <w:ind w:left="137" w:right="472" w:firstLine="0"/>
        <w:jc w:val="both"/>
        <w:rPr>
          <w:sz w:val="16"/>
        </w:rPr>
      </w:pPr>
      <w:r>
        <w:rPr>
          <w:sz w:val="16"/>
        </w:rPr>
        <w:t xml:space="preserve">M. Gaur, A. Alambo, J. P. Sain, U. Kursuncu, K. Thirunarayan, R. </w:t>
      </w:r>
      <w:r>
        <w:rPr>
          <w:spacing w:val="-2"/>
          <w:sz w:val="16"/>
        </w:rPr>
        <w:t>Kavuluru,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A.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Sheth,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R.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S.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Welton,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J.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Pathak,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 xml:space="preserve">“Knowledge-Aware </w:t>
      </w:r>
      <w:r>
        <w:rPr>
          <w:spacing w:val="-4"/>
          <w:sz w:val="16"/>
        </w:rPr>
        <w:t>Assessment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Severity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Suicide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Risk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Early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Intervention,”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rFonts w:ascii="Trebuchet MS" w:hAnsi="Trebuchet MS"/>
          <w:i/>
          <w:spacing w:val="-4"/>
          <w:sz w:val="16"/>
        </w:rPr>
        <w:t xml:space="preserve">Proc. </w:t>
      </w:r>
      <w:r>
        <w:rPr>
          <w:rFonts w:ascii="Trebuchet MS" w:hAnsi="Trebuchet MS"/>
          <w:i/>
          <w:sz w:val="16"/>
        </w:rPr>
        <w:t>WWW</w:t>
      </w:r>
      <w:r>
        <w:rPr>
          <w:sz w:val="16"/>
        </w:rPr>
        <w:t>, 2019, pp. 514–525.</w:t>
      </w:r>
    </w:p>
    <w:p w14:paraId="6B051F2F">
      <w:pPr>
        <w:spacing w:before="42" w:line="223" w:lineRule="auto"/>
        <w:ind w:left="137" w:right="472" w:firstLine="0"/>
        <w:jc w:val="both"/>
        <w:rPr>
          <w:sz w:val="16"/>
        </w:rPr>
      </w:pPr>
      <w:r>
        <w:rPr>
          <w:w w:val="90"/>
          <w:sz w:val="16"/>
        </w:rPr>
        <w:t>M. Tadesse, H. Lin, B. Xu, and L. Yang, “Detection of Suicide Ideation in Social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Media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Forums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Using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Deep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Learning,”</w:t>
      </w:r>
      <w:r>
        <w:rPr>
          <w:spacing w:val="-4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Algorithms</w:t>
      </w:r>
      <w:r>
        <w:rPr>
          <w:w w:val="90"/>
          <w:sz w:val="16"/>
        </w:rPr>
        <w:t>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vol.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13,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no.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1,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 xml:space="preserve">p. </w:t>
      </w:r>
      <w:r>
        <w:rPr>
          <w:sz w:val="16"/>
        </w:rPr>
        <w:t>7,</w:t>
      </w:r>
      <w:r>
        <w:rPr>
          <w:spacing w:val="-18"/>
          <w:sz w:val="16"/>
        </w:rPr>
        <w:t xml:space="preserve"> </w:t>
      </w:r>
      <w:r>
        <w:rPr>
          <w:sz w:val="16"/>
        </w:rPr>
        <w:t>2020.</w:t>
      </w:r>
    </w:p>
    <w:p w14:paraId="3BF2C3B7">
      <w:pPr>
        <w:spacing w:before="44" w:line="223" w:lineRule="auto"/>
        <w:ind w:left="137" w:right="472" w:firstLine="0"/>
        <w:jc w:val="both"/>
        <w:rPr>
          <w:sz w:val="16"/>
        </w:rPr>
      </w:pPr>
      <w:r>
        <w:rPr>
          <w:w w:val="90"/>
          <w:sz w:val="16"/>
        </w:rPr>
        <w:t>J.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Devlin,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M.-W.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Chang,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K.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Lee,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and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K.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Toutanova,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“BERT: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Pre-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training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 xml:space="preserve">of </w:t>
      </w:r>
      <w:r>
        <w:rPr>
          <w:spacing w:val="-6"/>
          <w:sz w:val="16"/>
        </w:rPr>
        <w:t xml:space="preserve">Deep Bidirectional Transformers for Language Understanding,” in </w:t>
      </w:r>
      <w:r>
        <w:rPr>
          <w:rFonts w:ascii="Trebuchet MS" w:hAnsi="Trebuchet MS"/>
          <w:i/>
          <w:spacing w:val="-6"/>
          <w:sz w:val="16"/>
        </w:rPr>
        <w:t xml:space="preserve">Proc. </w:t>
      </w:r>
      <w:r>
        <w:rPr>
          <w:rFonts w:ascii="Trebuchet MS" w:hAnsi="Trebuchet MS"/>
          <w:i/>
          <w:sz w:val="16"/>
        </w:rPr>
        <w:t>NAACL-HLT</w:t>
      </w:r>
      <w:r>
        <w:rPr>
          <w:sz w:val="16"/>
        </w:rPr>
        <w:t>,</w:t>
      </w:r>
      <w:r>
        <w:rPr>
          <w:spacing w:val="-16"/>
          <w:sz w:val="16"/>
        </w:rPr>
        <w:t xml:space="preserve"> </w:t>
      </w:r>
      <w:r>
        <w:rPr>
          <w:sz w:val="16"/>
        </w:rPr>
        <w:t>2019,</w:t>
      </w:r>
      <w:r>
        <w:rPr>
          <w:spacing w:val="-16"/>
          <w:sz w:val="16"/>
        </w:rPr>
        <w:t xml:space="preserve"> </w:t>
      </w:r>
      <w:r>
        <w:rPr>
          <w:sz w:val="16"/>
        </w:rPr>
        <w:t>pp.</w:t>
      </w:r>
      <w:r>
        <w:rPr>
          <w:spacing w:val="-16"/>
          <w:sz w:val="16"/>
        </w:rPr>
        <w:t xml:space="preserve"> </w:t>
      </w:r>
      <w:r>
        <w:rPr>
          <w:sz w:val="16"/>
        </w:rPr>
        <w:t>4171–4186.</w:t>
      </w:r>
    </w:p>
    <w:p w14:paraId="5D2F1220">
      <w:pPr>
        <w:spacing w:before="56" w:line="223" w:lineRule="auto"/>
        <w:ind w:left="137" w:right="472" w:firstLine="0"/>
        <w:jc w:val="both"/>
        <w:rPr>
          <w:sz w:val="16"/>
        </w:rPr>
      </w:pPr>
      <w:r>
        <w:rPr>
          <w:w w:val="90"/>
          <w:sz w:val="16"/>
        </w:rPr>
        <w:t xml:space="preserve">S. Ji, T. Zhang, L. Ansari, J. Fu, P. Tiwari, and E. Cambria, “MentalBERT: </w:t>
      </w:r>
      <w:r>
        <w:rPr>
          <w:spacing w:val="-4"/>
          <w:sz w:val="16"/>
        </w:rPr>
        <w:t>Publicly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Available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Pretrained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Language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Models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Mental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Healthcare,”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rFonts w:ascii="Trebuchet MS" w:hAnsi="Trebuchet MS"/>
          <w:i/>
          <w:sz w:val="16"/>
        </w:rPr>
        <w:t>Proc. LREC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2022.</w:t>
      </w:r>
    </w:p>
    <w:p w14:paraId="7FCA16ED">
      <w:pPr>
        <w:spacing w:before="44" w:line="223" w:lineRule="auto"/>
        <w:ind w:left="137" w:right="472" w:firstLine="0"/>
        <w:jc w:val="both"/>
        <w:rPr>
          <w:sz w:val="16"/>
        </w:rPr>
      </w:pPr>
      <w:r>
        <w:rPr>
          <w:w w:val="90"/>
          <w:sz w:val="16"/>
        </w:rPr>
        <w:t xml:space="preserve">S. M. Lundberg and S.-I. Lee, “A Unified Approach to Interpreting Model Predictions,” in </w:t>
      </w:r>
      <w:r>
        <w:rPr>
          <w:rFonts w:ascii="Trebuchet MS" w:hAnsi="Trebuchet MS"/>
          <w:i/>
          <w:w w:val="90"/>
          <w:sz w:val="16"/>
        </w:rPr>
        <w:t>Advances in Neural Information Processing Systems 30</w:t>
      </w:r>
      <w:r>
        <w:rPr>
          <w:w w:val="90"/>
          <w:sz w:val="16"/>
        </w:rPr>
        <w:t xml:space="preserve">, </w:t>
      </w:r>
      <w:r>
        <w:rPr>
          <w:spacing w:val="-2"/>
          <w:sz w:val="16"/>
        </w:rPr>
        <w:t>2017.</w:t>
      </w:r>
    </w:p>
    <w:p w14:paraId="55829DC3">
      <w:pPr>
        <w:spacing w:before="44" w:line="223" w:lineRule="auto"/>
        <w:ind w:left="137" w:right="472" w:firstLine="0"/>
        <w:jc w:val="both"/>
        <w:rPr>
          <w:sz w:val="16"/>
        </w:rPr>
      </w:pPr>
      <w:r>
        <w:rPr>
          <w:sz w:val="16"/>
        </w:rPr>
        <w:t>M.</w:t>
      </w:r>
      <w:r>
        <w:rPr>
          <w:spacing w:val="-7"/>
          <w:sz w:val="16"/>
        </w:rPr>
        <w:t xml:space="preserve"> </w:t>
      </w:r>
      <w:r>
        <w:rPr>
          <w:sz w:val="16"/>
        </w:rPr>
        <w:t>Ribeiro,</w:t>
      </w:r>
      <w:r>
        <w:rPr>
          <w:spacing w:val="-7"/>
          <w:sz w:val="16"/>
        </w:rPr>
        <w:t xml:space="preserve"> </w:t>
      </w:r>
      <w:r>
        <w:rPr>
          <w:sz w:val="16"/>
        </w:rPr>
        <w:t>S.</w:t>
      </w:r>
      <w:r>
        <w:rPr>
          <w:spacing w:val="-7"/>
          <w:sz w:val="16"/>
        </w:rPr>
        <w:t xml:space="preserve"> </w:t>
      </w:r>
      <w:r>
        <w:rPr>
          <w:sz w:val="16"/>
        </w:rPr>
        <w:t>Singh,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C.</w:t>
      </w:r>
      <w:r>
        <w:rPr>
          <w:spacing w:val="-7"/>
          <w:sz w:val="16"/>
        </w:rPr>
        <w:t xml:space="preserve"> </w:t>
      </w:r>
      <w:r>
        <w:rPr>
          <w:sz w:val="16"/>
        </w:rPr>
        <w:t>Guestrin,</w:t>
      </w:r>
      <w:r>
        <w:rPr>
          <w:spacing w:val="-7"/>
          <w:sz w:val="16"/>
        </w:rPr>
        <w:t xml:space="preserve"> </w:t>
      </w:r>
      <w:r>
        <w:rPr>
          <w:sz w:val="16"/>
        </w:rPr>
        <w:t>““Why</w:t>
      </w:r>
      <w:r>
        <w:rPr>
          <w:spacing w:val="-7"/>
          <w:sz w:val="16"/>
        </w:rPr>
        <w:t xml:space="preserve"> </w:t>
      </w:r>
      <w:r>
        <w:rPr>
          <w:sz w:val="16"/>
        </w:rPr>
        <w:t>Should</w:t>
      </w:r>
      <w:r>
        <w:rPr>
          <w:spacing w:val="-7"/>
          <w:sz w:val="16"/>
        </w:rPr>
        <w:t xml:space="preserve"> </w:t>
      </w:r>
      <w:r>
        <w:rPr>
          <w:sz w:val="16"/>
        </w:rPr>
        <w:t>I</w:t>
      </w:r>
      <w:r>
        <w:rPr>
          <w:spacing w:val="-7"/>
          <w:sz w:val="16"/>
        </w:rPr>
        <w:t xml:space="preserve"> </w:t>
      </w:r>
      <w:r>
        <w:rPr>
          <w:sz w:val="16"/>
        </w:rPr>
        <w:t>Trust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You?”: </w:t>
      </w:r>
      <w:r>
        <w:rPr>
          <w:spacing w:val="-2"/>
          <w:sz w:val="16"/>
        </w:rPr>
        <w:t>Explaining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Predictions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Classifier,”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rFonts w:ascii="Trebuchet MS" w:hAnsi="Trebuchet MS"/>
          <w:i/>
          <w:spacing w:val="-2"/>
          <w:sz w:val="16"/>
        </w:rPr>
        <w:t>Proc.</w:t>
      </w:r>
      <w:r>
        <w:rPr>
          <w:rFonts w:ascii="Trebuchet MS" w:hAnsi="Trebuchet MS"/>
          <w:i/>
          <w:spacing w:val="-6"/>
          <w:sz w:val="16"/>
        </w:rPr>
        <w:t xml:space="preserve"> </w:t>
      </w:r>
      <w:r>
        <w:rPr>
          <w:rFonts w:ascii="Trebuchet MS" w:hAnsi="Trebuchet MS"/>
          <w:i/>
          <w:spacing w:val="-2"/>
          <w:sz w:val="16"/>
        </w:rPr>
        <w:t>KDD</w:t>
      </w:r>
      <w:r>
        <w:rPr>
          <w:spacing w:val="-2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2016,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pp. 1135–1144.</w:t>
      </w:r>
    </w:p>
    <w:p w14:paraId="755AA496">
      <w:pPr>
        <w:spacing w:before="59" w:line="223" w:lineRule="auto"/>
        <w:ind w:left="137" w:right="472" w:firstLine="0"/>
        <w:jc w:val="both"/>
        <w:rPr>
          <w:sz w:val="16"/>
        </w:rPr>
      </w:pPr>
      <w:r>
        <w:rPr>
          <w:sz w:val="16"/>
        </w:rPr>
        <w:t xml:space="preserve">P. Penava and R. Buettner, “Early-Stage Non-Severe Depression </w:t>
      </w:r>
      <w:r>
        <w:rPr>
          <w:spacing w:val="-6"/>
          <w:sz w:val="16"/>
        </w:rPr>
        <w:t>Detection Using a Novel Convolutional Neural Network Approach Based on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Resting-State EEG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Data,” </w:t>
      </w:r>
      <w:r>
        <w:rPr>
          <w:rFonts w:ascii="Trebuchet MS" w:hAnsi="Trebuchet MS"/>
          <w:i/>
          <w:spacing w:val="-6"/>
          <w:sz w:val="16"/>
        </w:rPr>
        <w:t>IEEE</w:t>
      </w:r>
      <w:r>
        <w:rPr>
          <w:rFonts w:ascii="Trebuchet MS" w:hAnsi="Trebuchet MS"/>
          <w:i/>
          <w:spacing w:val="-7"/>
          <w:sz w:val="16"/>
        </w:rPr>
        <w:t xml:space="preserve"> </w:t>
      </w:r>
      <w:r>
        <w:rPr>
          <w:rFonts w:ascii="Trebuchet MS" w:hAnsi="Trebuchet MS"/>
          <w:i/>
          <w:spacing w:val="-6"/>
          <w:sz w:val="16"/>
        </w:rPr>
        <w:t>Access</w:t>
      </w:r>
      <w:r>
        <w:rPr>
          <w:spacing w:val="-6"/>
          <w:sz w:val="16"/>
        </w:rPr>
        <w:t>, vol.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12, pp.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173380– 173389, </w:t>
      </w:r>
      <w:r>
        <w:rPr>
          <w:spacing w:val="-2"/>
          <w:sz w:val="16"/>
        </w:rPr>
        <w:t>2024.</w:t>
      </w:r>
    </w:p>
    <w:p w14:paraId="17FA49B4">
      <w:pPr>
        <w:spacing w:after="0" w:line="223" w:lineRule="auto"/>
        <w:jc w:val="both"/>
        <w:rPr>
          <w:sz w:val="16"/>
        </w:rPr>
        <w:sectPr>
          <w:type w:val="continuous"/>
          <w:pgSz w:w="11910" w:h="16850"/>
          <w:pgMar w:top="480" w:right="283" w:bottom="280" w:left="283" w:header="720" w:footer="720" w:gutter="0"/>
          <w:cols w:equalWidth="0" w:num="3">
            <w:col w:w="5646" w:space="40"/>
            <w:col w:w="346" w:space="39"/>
            <w:col w:w="5273"/>
          </w:cols>
        </w:sectPr>
      </w:pPr>
    </w:p>
    <w:p w14:paraId="35F9654E">
      <w:pPr>
        <w:pStyle w:val="4"/>
        <w:spacing w:before="30" w:line="208" w:lineRule="auto"/>
        <w:ind w:left="612"/>
        <w:jc w:val="both"/>
      </w:pPr>
      <w:r>
        <w:rPr>
          <w:spacing w:val="-6"/>
        </w:rPr>
        <w:t>BERT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MentalBERT</w:t>
      </w:r>
      <w:r>
        <w:rPr>
          <w:spacing w:val="-9"/>
        </w:rPr>
        <w:t xml:space="preserve"> </w:t>
      </w:r>
      <w:r>
        <w:rPr>
          <w:spacing w:val="-6"/>
        </w:rPr>
        <w:t>based</w:t>
      </w:r>
      <w:r>
        <w:rPr>
          <w:spacing w:val="-10"/>
        </w:rPr>
        <w:t xml:space="preserve"> </w:t>
      </w:r>
      <w:r>
        <w:rPr>
          <w:spacing w:val="-6"/>
        </w:rPr>
        <w:t>Suicide-risk</w:t>
      </w:r>
      <w:r>
        <w:rPr>
          <w:spacing w:val="-10"/>
        </w:rPr>
        <w:t xml:space="preserve"> </w:t>
      </w:r>
      <w:r>
        <w:rPr>
          <w:spacing w:val="-6"/>
        </w:rPr>
        <w:t>prediction</w:t>
      </w:r>
      <w:r>
        <w:rPr>
          <w:spacing w:val="-9"/>
        </w:rPr>
        <w:t xml:space="preserve"> </w:t>
      </w:r>
      <w:r>
        <w:rPr>
          <w:spacing w:val="-6"/>
        </w:rPr>
        <w:t xml:space="preserve">covering aspects of explainability, MLOps, robustness auditing, model </w:t>
      </w:r>
      <w:r>
        <w:t>compaction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privacy-driven</w:t>
      </w:r>
      <w:r>
        <w:rPr>
          <w:spacing w:val="-1"/>
        </w:rPr>
        <w:t xml:space="preserve"> </w:t>
      </w:r>
      <w:r>
        <w:t>deployment.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 xml:space="preserve">a </w:t>
      </w:r>
      <w:r>
        <w:rPr>
          <w:spacing w:val="-6"/>
        </w:rPr>
        <w:t>classifier-only</w:t>
      </w:r>
      <w:r>
        <w:rPr>
          <w:spacing w:val="-10"/>
        </w:rPr>
        <w:t xml:space="preserve"> </w:t>
      </w:r>
      <w:r>
        <w:rPr>
          <w:spacing w:val="-6"/>
        </w:rPr>
        <w:t>approach</w:t>
      </w:r>
      <w:r>
        <w:rPr>
          <w:spacing w:val="-10"/>
        </w:rPr>
        <w:t xml:space="preserve"> </w:t>
      </w:r>
      <w:r>
        <w:rPr>
          <w:spacing w:val="-6"/>
        </w:rPr>
        <w:t>because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classifier</w:t>
      </w:r>
      <w:r>
        <w:rPr>
          <w:spacing w:val="-10"/>
        </w:rPr>
        <w:t xml:space="preserve"> </w:t>
      </w:r>
      <w:r>
        <w:rPr>
          <w:spacing w:val="-6"/>
        </w:rPr>
        <w:t>only</w:t>
      </w:r>
      <w:r>
        <w:rPr>
          <w:spacing w:val="-9"/>
        </w:rPr>
        <w:t xml:space="preserve"> </w:t>
      </w:r>
      <w:r>
        <w:rPr>
          <w:spacing w:val="-6"/>
        </w:rPr>
        <w:t>answers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t>question of whether a model predicts risk; this one gets further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asks</w:t>
      </w:r>
      <w:r>
        <w:rPr>
          <w:spacing w:val="-19"/>
        </w:rPr>
        <w:t xml:space="preserve"> </w:t>
      </w:r>
      <w:r>
        <w:t>what</w:t>
      </w:r>
      <w:r>
        <w:rPr>
          <w:spacing w:val="-19"/>
        </w:rPr>
        <w:t xml:space="preserve"> </w:t>
      </w:r>
      <w:r>
        <w:t>the</w:t>
      </w:r>
    </w:p>
    <w:p w14:paraId="27F81057">
      <w:pPr>
        <w:spacing w:before="126" w:line="220" w:lineRule="auto"/>
        <w:ind w:left="523" w:right="749" w:hanging="355"/>
        <w:jc w:val="left"/>
        <w:rPr>
          <w:sz w:val="16"/>
        </w:rPr>
      </w:pPr>
      <w:r>
        <w:br w:type="column"/>
      </w:r>
      <w:r>
        <w:rPr>
          <w:w w:val="90"/>
          <w:sz w:val="16"/>
        </w:rPr>
        <w:t>[10]M.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Matero</w:t>
      </w:r>
      <w:r>
        <w:rPr>
          <w:spacing w:val="-4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et</w:t>
      </w:r>
      <w:r>
        <w:rPr>
          <w:rFonts w:ascii="Trebuchet MS" w:hAnsi="Trebuchet MS"/>
          <w:i/>
          <w:spacing w:val="-3"/>
          <w:w w:val="90"/>
          <w:sz w:val="16"/>
        </w:rPr>
        <w:t xml:space="preserve"> </w:t>
      </w:r>
      <w:r>
        <w:rPr>
          <w:rFonts w:ascii="Trebuchet MS" w:hAnsi="Trebuchet MS"/>
          <w:i/>
          <w:w w:val="90"/>
          <w:sz w:val="16"/>
        </w:rPr>
        <w:t>al.</w:t>
      </w:r>
      <w:r>
        <w:rPr>
          <w:w w:val="90"/>
          <w:sz w:val="16"/>
        </w:rPr>
        <w:t>,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“Suicide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Risk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Assessment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Using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Machine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 xml:space="preserve">Learning </w:t>
      </w:r>
      <w:r>
        <w:rPr>
          <w:spacing w:val="-4"/>
          <w:sz w:val="16"/>
        </w:rPr>
        <w:t>and</w:t>
      </w:r>
      <w:r>
        <w:rPr>
          <w:spacing w:val="-15"/>
          <w:sz w:val="16"/>
        </w:rPr>
        <w:t xml:space="preserve"> </w:t>
      </w:r>
      <w:r>
        <w:rPr>
          <w:spacing w:val="-4"/>
          <w:sz w:val="16"/>
        </w:rPr>
        <w:t>Natural</w:t>
      </w:r>
      <w:r>
        <w:rPr>
          <w:spacing w:val="-15"/>
          <w:sz w:val="16"/>
        </w:rPr>
        <w:t xml:space="preserve"> </w:t>
      </w:r>
      <w:r>
        <w:rPr>
          <w:spacing w:val="-4"/>
          <w:sz w:val="16"/>
        </w:rPr>
        <w:t>Language</w:t>
      </w:r>
      <w:r>
        <w:rPr>
          <w:spacing w:val="-15"/>
          <w:sz w:val="16"/>
        </w:rPr>
        <w:t xml:space="preserve"> </w:t>
      </w:r>
      <w:r>
        <w:rPr>
          <w:spacing w:val="-4"/>
          <w:sz w:val="16"/>
        </w:rPr>
        <w:t>Processing,”</w:t>
      </w:r>
      <w:r>
        <w:rPr>
          <w:spacing w:val="-14"/>
          <w:sz w:val="16"/>
        </w:rPr>
        <w:t xml:space="preserve"> </w:t>
      </w:r>
      <w:r>
        <w:rPr>
          <w:rFonts w:ascii="Trebuchet MS" w:hAnsi="Trebuchet MS"/>
          <w:i/>
          <w:spacing w:val="-4"/>
          <w:sz w:val="16"/>
        </w:rPr>
        <w:t>arXiv</w:t>
      </w:r>
      <w:r>
        <w:rPr>
          <w:rFonts w:ascii="Trebuchet MS" w:hAnsi="Trebuchet MS"/>
          <w:i/>
          <w:spacing w:val="-13"/>
          <w:sz w:val="16"/>
        </w:rPr>
        <w:t xml:space="preserve"> </w:t>
      </w:r>
      <w:r>
        <w:rPr>
          <w:rFonts w:ascii="Trebuchet MS" w:hAnsi="Trebuchet MS"/>
          <w:i/>
          <w:spacing w:val="-4"/>
          <w:sz w:val="16"/>
        </w:rPr>
        <w:t>preprint</w:t>
      </w:r>
      <w:r>
        <w:rPr>
          <w:spacing w:val="-4"/>
          <w:sz w:val="16"/>
        </w:rPr>
        <w:t>,</w:t>
      </w:r>
      <w:r>
        <w:rPr>
          <w:spacing w:val="-15"/>
          <w:sz w:val="16"/>
        </w:rPr>
        <w:t xml:space="preserve"> </w:t>
      </w:r>
      <w:r>
        <w:rPr>
          <w:spacing w:val="-4"/>
          <w:sz w:val="16"/>
        </w:rPr>
        <w:t>2019.</w:t>
      </w:r>
    </w:p>
    <w:p w14:paraId="74964A17">
      <w:pPr>
        <w:spacing w:before="8" w:line="223" w:lineRule="auto"/>
        <w:ind w:left="523" w:right="546" w:firstLine="0"/>
        <w:jc w:val="left"/>
        <w:rPr>
          <w:sz w:val="16"/>
        </w:rPr>
      </w:pPr>
    </w:p>
    <w:bookmarkEnd w:id="543"/>
    <w:sectPr>
      <w:type w:val="continuous"/>
      <w:pgSz w:w="11910" w:h="16850"/>
      <w:pgMar w:top="480" w:right="283" w:bottom="280" w:left="283" w:header="720" w:footer="720" w:gutter="0"/>
      <w:cols w:equalWidth="0" w:num="2">
        <w:col w:w="5646" w:space="40"/>
        <w:col w:w="565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4"/>
      <w:numFmt w:val="upperLetter"/>
      <w:lvlText w:val="%1."/>
      <w:lvlJc w:val="left"/>
      <w:pPr>
        <w:ind w:left="239" w:hanging="168"/>
        <w:jc w:val="right"/>
      </w:pPr>
      <w:rPr>
        <w:rFonts w:hint="default" w:ascii="Trebuchet MS" w:hAnsi="Trebuchet MS" w:eastAsia="Trebuchet MS" w:cs="Trebuchet MS"/>
        <w:b w:val="0"/>
        <w:bCs w:val="0"/>
        <w:i/>
        <w:iCs/>
        <w:spacing w:val="1"/>
        <w:w w:val="66"/>
        <w:sz w:val="18"/>
        <w:szCs w:val="18"/>
        <w:lang w:val="en-US" w:eastAsia="en-US" w:bidi="ar-SA"/>
      </w:rPr>
    </w:lvl>
    <w:lvl w:ilvl="1" w:tentative="0">
      <w:start w:val="10"/>
      <w:numFmt w:val="upperLetter"/>
      <w:lvlText w:val="%2."/>
      <w:lvlJc w:val="left"/>
      <w:pPr>
        <w:ind w:left="546" w:hanging="291"/>
        <w:jc w:val="right"/>
      </w:pPr>
      <w:rPr>
        <w:rFonts w:hint="default"/>
        <w:spacing w:val="0"/>
        <w:w w:val="6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65" w:hanging="29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0" w:hanging="29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" w:hanging="29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0" w:hanging="29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65" w:hanging="29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0" w:hanging="29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5" w:hanging="29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775" w:hanging="163"/>
        <w:jc w:val="right"/>
      </w:pPr>
      <w:rPr>
        <w:rFonts w:hint="default"/>
        <w:spacing w:val="1"/>
        <w:w w:val="66"/>
        <w:lang w:val="en-US" w:eastAsia="en-US" w:bidi="ar-SA"/>
      </w:rPr>
    </w:lvl>
    <w:lvl w:ilvl="1" w:tentative="0">
      <w:start w:val="0"/>
      <w:numFmt w:val="bullet"/>
      <w:lvlText w:val="□"/>
      <w:lvlJc w:val="left"/>
      <w:pPr>
        <w:ind w:left="1188" w:hanging="289"/>
      </w:pPr>
      <w:rPr>
        <w:rFonts w:hint="default" w:ascii="Microsoft Sans Serif" w:hAnsi="Microsoft Sans Serif" w:eastAsia="Microsoft Sans Serif" w:cs="Microsoft Sans Serif"/>
        <w:spacing w:val="0"/>
        <w:w w:val="1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76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2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68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64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60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56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53" w:hanging="289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317" w:hanging="142"/>
        <w:jc w:val="left"/>
      </w:pPr>
      <w:rPr>
        <w:rFonts w:hint="default"/>
        <w:spacing w:val="1"/>
        <w:w w:val="67"/>
        <w:lang w:val="en-US" w:eastAsia="en-US" w:bidi="ar-SA"/>
      </w:rPr>
    </w:lvl>
    <w:lvl w:ilvl="1" w:tentative="0">
      <w:start w:val="0"/>
      <w:numFmt w:val="bullet"/>
      <w:lvlText w:val="□"/>
      <w:lvlJc w:val="left"/>
      <w:pPr>
        <w:ind w:left="752" w:hanging="289"/>
      </w:pPr>
      <w:rPr>
        <w:rFonts w:hint="default" w:ascii="Microsoft Sans Serif" w:hAnsi="Microsoft Sans Serif" w:eastAsia="Microsoft Sans Serif" w:cs="Microsoft Sans Serif"/>
        <w:spacing w:val="0"/>
        <w:w w:val="1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05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50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95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40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485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30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75" w:hanging="289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upperRoman"/>
      <w:lvlText w:val="%1."/>
      <w:lvlJc w:val="left"/>
      <w:pPr>
        <w:ind w:left="2405" w:hanging="13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73"/>
        <w:sz w:val="16"/>
        <w:szCs w:val="16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6017" w:hanging="163"/>
        <w:jc w:val="right"/>
      </w:pPr>
      <w:rPr>
        <w:rFonts w:hint="default" w:ascii="Trebuchet MS" w:hAnsi="Trebuchet MS" w:eastAsia="Trebuchet MS" w:cs="Trebuchet MS"/>
        <w:b w:val="0"/>
        <w:bCs w:val="0"/>
        <w:i/>
        <w:iCs/>
        <w:spacing w:val="1"/>
        <w:w w:val="66"/>
        <w:sz w:val="18"/>
        <w:szCs w:val="18"/>
        <w:lang w:val="en-US" w:eastAsia="en-US" w:bidi="ar-SA"/>
      </w:rPr>
    </w:lvl>
    <w:lvl w:ilvl="2" w:tentative="0">
      <w:start w:val="0"/>
      <w:numFmt w:val="bullet"/>
      <w:lvlText w:val="□"/>
      <w:lvlJc w:val="left"/>
      <w:pPr>
        <w:ind w:left="1188" w:hanging="289"/>
      </w:pPr>
      <w:rPr>
        <w:rFonts w:hint="default" w:ascii="Microsoft Sans Serif" w:hAnsi="Microsoft Sans Serif" w:eastAsia="Microsoft Sans Serif" w:cs="Microsoft Sans Serif"/>
        <w:spacing w:val="0"/>
        <w:w w:val="1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316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2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09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205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02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798" w:hanging="289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8"/>
      <w:numFmt w:val="upperLetter"/>
      <w:lvlText w:val="%1."/>
      <w:lvlJc w:val="left"/>
      <w:pPr>
        <w:ind w:left="323" w:hanging="166"/>
        <w:jc w:val="right"/>
      </w:pPr>
      <w:rPr>
        <w:rFonts w:hint="default" w:ascii="Trebuchet MS" w:hAnsi="Trebuchet MS" w:eastAsia="Trebuchet MS" w:cs="Trebuchet MS"/>
        <w:b w:val="0"/>
        <w:bCs w:val="0"/>
        <w:i/>
        <w:iCs/>
        <w:spacing w:val="1"/>
        <w:w w:val="66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2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85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18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51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83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16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49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82" w:hanging="166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775" w:hanging="163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spacing w:val="1"/>
        <w:w w:val="66"/>
        <w:sz w:val="18"/>
        <w:szCs w:val="18"/>
        <w:lang w:val="en-US" w:eastAsia="en-US" w:bidi="ar-SA"/>
      </w:rPr>
    </w:lvl>
    <w:lvl w:ilvl="1" w:tentative="0">
      <w:start w:val="0"/>
      <w:numFmt w:val="bullet"/>
      <w:lvlText w:val="□"/>
      <w:lvlJc w:val="left"/>
      <w:pPr>
        <w:ind w:left="1188" w:hanging="289"/>
      </w:pPr>
      <w:rPr>
        <w:rFonts w:hint="default" w:ascii="Microsoft Sans Serif" w:hAnsi="Microsoft Sans Serif" w:eastAsia="Microsoft Sans Serif" w:cs="Microsoft Sans Serif"/>
        <w:spacing w:val="0"/>
        <w:w w:val="1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77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5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72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70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67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165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662" w:hanging="289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DC1F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09"/>
      <w:ind w:left="738" w:right="933"/>
      <w:jc w:val="center"/>
    </w:pPr>
    <w:rPr>
      <w:rFonts w:ascii="Tahoma" w:hAnsi="Tahoma" w:eastAsia="Tahoma" w:cs="Tahoma"/>
      <w:sz w:val="48"/>
      <w:szCs w:val="4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188" w:hanging="289"/>
    </w:pPr>
    <w:rPr>
      <w:rFonts w:ascii="Tahoma" w:hAnsi="Tahoma" w:eastAsia="Tahoma" w:cs="Tahoma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36" w:line="134" w:lineRule="exact"/>
      <w:ind w:left="4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1044</Words>
  <Characters>6490</Characters>
  <TotalTime>4</TotalTime>
  <ScaleCrop>false</ScaleCrop>
  <LinksUpToDate>false</LinksUpToDate>
  <CharactersWithSpaces>7474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2026-09-17T05:17:00Z</dcterms:created>
  <dc:creator>Maha Mathesh Raja</dc:creator>
  <cp:keywords>DAHUyh_0r2U,BAGnibzzbXQ</cp:keywords>
  <cp:lastModifiedBy>Sri Dhar</cp:lastModifiedBy>
  <dcterms:modified xsi:type="dcterms:W3CDTF">2026-09-17T05:22:27Z</dcterms:modified>
  <dc:title>Reverse_Engineering_Suicide_Risk_Models_MLOps_XAI_IEEE_Format (1).pdf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Canva</vt:lpwstr>
  </property>
  <property fmtid="{D5CDD505-2E9C-101B-9397-08002B2CF9AE}" pid="5" name="Producer">
    <vt:lpwstr>Canva</vt:lpwstr>
  </property>
  <property fmtid="{D5CDD505-2E9C-101B-9397-08002B2CF9AE}" pid="6" name="LastSaved">
    <vt:filetime>2026-09-11T00:00:00Z</vt:filetime>
  </property>
  <property fmtid="{D5CDD505-2E9C-101B-9397-08002B2CF9AE}" pid="7" name="KSOTemplateDocerSaveRecord">
    <vt:lpwstr>eyJoZGlkIjoiZTg5M2RmMjBjZDY4ZTNhYjBjNGE2OGU3ODlmZWZmYzIiLCJ1c2VySWQiOiI1Njc2NDU1NzcwMTMifQ==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3395DFC5487C420EA8D09752927983B8_12</vt:lpwstr>
  </property>
</Properties>
</file>